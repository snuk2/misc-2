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D5C3" w14:textId="77777777" w:rsidR="00283862" w:rsidRDefault="00283862" w:rsidP="00283862">
      <w:pPr>
        <w:pStyle w:val="Heading1"/>
      </w:pPr>
      <w:bookmarkStart w:id="0" w:name="_Hlk208768929"/>
      <w:r>
        <w:t>1NC vs Domain Awareness- Long</w:t>
      </w:r>
    </w:p>
    <w:p w14:paraId="22537CBF" w14:textId="77777777" w:rsidR="00283862" w:rsidRDefault="00283862" w:rsidP="00283862">
      <w:pPr>
        <w:pStyle w:val="Heading3"/>
      </w:pPr>
      <w:r>
        <w:t>1</w:t>
      </w:r>
    </w:p>
    <w:p w14:paraId="77E57C3B" w14:textId="77777777" w:rsidR="00283862" w:rsidRDefault="00283862" w:rsidP="00283862">
      <w:pPr>
        <w:pStyle w:val="Heading4"/>
      </w:pPr>
      <w:r w:rsidRPr="009218EB">
        <w:t xml:space="preserve">The </w:t>
      </w:r>
      <w:r>
        <w:t xml:space="preserve">first off </w:t>
      </w:r>
      <w:r w:rsidRPr="009218EB">
        <w:t xml:space="preserve">is the Diplomacy Counterplan </w:t>
      </w:r>
    </w:p>
    <w:p w14:paraId="39DBE343" w14:textId="77777777" w:rsidR="00283862" w:rsidRPr="00BC5DA5" w:rsidRDefault="00283862" w:rsidP="00283862"/>
    <w:p w14:paraId="43AA56AF" w14:textId="77777777" w:rsidR="00283862" w:rsidRPr="009218EB" w:rsidRDefault="00283862" w:rsidP="00283862">
      <w:pPr>
        <w:pStyle w:val="Heading4"/>
      </w:pPr>
      <w:r w:rsidRPr="009218EB">
        <w:t>The United States federal government should establish crisis hotlines with and promote a trilateral Arctic dialogue with the governments of Russia and China.</w:t>
      </w:r>
    </w:p>
    <w:p w14:paraId="78CC4D24" w14:textId="77777777" w:rsidR="00283862" w:rsidRPr="009218EB" w:rsidRDefault="00283862" w:rsidP="00283862"/>
    <w:p w14:paraId="50B8488D" w14:textId="77777777" w:rsidR="00283862" w:rsidRPr="009218EB" w:rsidRDefault="00283862" w:rsidP="00283862">
      <w:pPr>
        <w:pStyle w:val="Heading4"/>
      </w:pPr>
      <w:r w:rsidRPr="009218EB">
        <w:t xml:space="preserve">A trilateral dialogue solves the miscalculation advantage by eliminating security ambiguities in the Arctic </w:t>
      </w:r>
    </w:p>
    <w:p w14:paraId="48C42768" w14:textId="77777777" w:rsidR="00283862" w:rsidRPr="006C10ED" w:rsidRDefault="00283862" w:rsidP="00283862">
      <w:pPr>
        <w:rPr>
          <w:sz w:val="16"/>
        </w:rPr>
      </w:pPr>
      <w:r w:rsidRPr="006C10ED">
        <w:rPr>
          <w:sz w:val="16"/>
        </w:rPr>
        <w:t xml:space="preserve">Ian </w:t>
      </w:r>
      <w:r w:rsidRPr="006C10ED">
        <w:rPr>
          <w:rStyle w:val="Emphasis"/>
        </w:rPr>
        <w:t>Anthony</w:t>
      </w:r>
      <w:r w:rsidRPr="006C10ED">
        <w:rPr>
          <w:sz w:val="16"/>
        </w:rPr>
        <w:t xml:space="preserve">, Ekaterina </w:t>
      </w:r>
      <w:r w:rsidRPr="006C10ED">
        <w:rPr>
          <w:rStyle w:val="Emphasis"/>
        </w:rPr>
        <w:t>Klimenko, and</w:t>
      </w:r>
      <w:r w:rsidRPr="006C10ED">
        <w:rPr>
          <w:sz w:val="16"/>
        </w:rPr>
        <w:t xml:space="preserve"> Fei </w:t>
      </w:r>
      <w:r w:rsidRPr="006C10ED">
        <w:rPr>
          <w:rStyle w:val="Emphasis"/>
        </w:rPr>
        <w:t>Su</w:t>
      </w:r>
      <w:r w:rsidRPr="006C10ED">
        <w:rPr>
          <w:sz w:val="16"/>
        </w:rPr>
        <w:t xml:space="preserve">, March </w:t>
      </w:r>
      <w:r w:rsidRPr="006C10ED">
        <w:rPr>
          <w:rStyle w:val="Emphasis"/>
        </w:rPr>
        <w:t>2021</w:t>
      </w:r>
      <w:r w:rsidRPr="006C10ED">
        <w:rPr>
          <w:sz w:val="16"/>
        </w:rPr>
        <w:t>, SIPRI Insights on Peace and Security [Stockholm International Peace Research Institute], “A Strategic Triangle in the Arctic? Implications of China-Russia-United States Power Dynamics for Regional Security,” https://www.sipri.org/sites/default/files/2021-03/sipriinsight2103_arctic_triangle_0.pdf, mm</w:t>
      </w:r>
    </w:p>
    <w:p w14:paraId="2828A6FC" w14:textId="77777777" w:rsidR="00283862" w:rsidRDefault="00283862" w:rsidP="00283862">
      <w:pPr>
        <w:rPr>
          <w:bCs/>
          <w:sz w:val="16"/>
        </w:rPr>
      </w:pPr>
      <w:r w:rsidRPr="006C10ED">
        <w:rPr>
          <w:bCs/>
          <w:sz w:val="24"/>
          <w:u w:val="single"/>
        </w:rPr>
        <w:t>Despite</w:t>
      </w:r>
      <w:r w:rsidRPr="006C10ED">
        <w:rPr>
          <w:bCs/>
          <w:sz w:val="16"/>
        </w:rPr>
        <w:t xml:space="preserve"> increasing rhetoric over geopolitical </w:t>
      </w:r>
      <w:r w:rsidRPr="006C10ED">
        <w:rPr>
          <w:bCs/>
          <w:sz w:val="24"/>
          <w:u w:val="single"/>
        </w:rPr>
        <w:t>competition</w:t>
      </w:r>
      <w:r w:rsidRPr="006C10ED">
        <w:rPr>
          <w:bCs/>
          <w:sz w:val="16"/>
        </w:rPr>
        <w:t xml:space="preserve"> in the Arctic it is</w:t>
      </w:r>
      <w:r w:rsidRPr="006C10ED">
        <w:rPr>
          <w:bCs/>
          <w:sz w:val="24"/>
          <w:u w:val="single"/>
        </w:rPr>
        <w:t xml:space="preserve"> </w:t>
      </w:r>
      <w:r w:rsidRPr="006C10ED">
        <w:rPr>
          <w:bCs/>
          <w:sz w:val="16"/>
        </w:rPr>
        <w:t xml:space="preserve">still largely agreed that </w:t>
      </w:r>
      <w:r w:rsidRPr="006C10ED">
        <w:rPr>
          <w:bCs/>
          <w:sz w:val="24"/>
          <w:highlight w:val="green"/>
          <w:u w:val="single"/>
        </w:rPr>
        <w:t xml:space="preserve">there is low probability </w:t>
      </w:r>
      <w:proofErr w:type="gramStart"/>
      <w:r w:rsidRPr="006C10ED">
        <w:rPr>
          <w:bCs/>
          <w:sz w:val="24"/>
          <w:highlight w:val="green"/>
          <w:u w:val="single"/>
        </w:rPr>
        <w:t>for</w:t>
      </w:r>
      <w:proofErr w:type="gramEnd"/>
      <w:r w:rsidRPr="006C10ED">
        <w:rPr>
          <w:bCs/>
          <w:sz w:val="24"/>
          <w:u w:val="single"/>
        </w:rPr>
        <w:t xml:space="preserve"> a </w:t>
      </w:r>
      <w:r w:rsidRPr="006C10ED">
        <w:rPr>
          <w:bCs/>
          <w:sz w:val="24"/>
          <w:highlight w:val="green"/>
          <w:u w:val="single"/>
        </w:rPr>
        <w:t>military conflict in the Arctic</w:t>
      </w:r>
      <w:r w:rsidRPr="006C10ED">
        <w:rPr>
          <w:bCs/>
          <w:sz w:val="24"/>
          <w:u w:val="single"/>
        </w:rPr>
        <w:t xml:space="preserve">. </w:t>
      </w:r>
      <w:r w:rsidRPr="006C10ED">
        <w:rPr>
          <w:bCs/>
          <w:sz w:val="16"/>
        </w:rPr>
        <w:t xml:space="preserve">At the same time, one cannot ignore the rising concerns over military security dynamics and their impact on the region. Failure to address these concerns increases the likelihood that relations among Arctic states and with non-Arctic states will further deteriorate. </w:t>
      </w:r>
      <w:r w:rsidRPr="006C10ED">
        <w:rPr>
          <w:bCs/>
          <w:sz w:val="24"/>
          <w:u w:val="single"/>
        </w:rPr>
        <w:t xml:space="preserve">Durable improvements in geopolitical relations </w:t>
      </w:r>
      <w:proofErr w:type="gramStart"/>
      <w:r w:rsidRPr="006C10ED">
        <w:rPr>
          <w:bCs/>
          <w:sz w:val="24"/>
          <w:u w:val="single"/>
        </w:rPr>
        <w:t>requires</w:t>
      </w:r>
      <w:proofErr w:type="gramEnd"/>
      <w:r w:rsidRPr="006C10ED">
        <w:rPr>
          <w:bCs/>
          <w:sz w:val="24"/>
          <w:u w:val="single"/>
        </w:rPr>
        <w:t xml:space="preserve"> a new political framework </w:t>
      </w:r>
      <w:r w:rsidRPr="006C10ED">
        <w:rPr>
          <w:bCs/>
          <w:sz w:val="16"/>
        </w:rPr>
        <w:t xml:space="preserve">that can only be created by the most senior leaders, something that seems improbable today. However, </w:t>
      </w:r>
      <w:r w:rsidRPr="006C10ED">
        <w:rPr>
          <w:bCs/>
          <w:sz w:val="24"/>
          <w:highlight w:val="green"/>
          <w:u w:val="single"/>
        </w:rPr>
        <w:t xml:space="preserve">there are measures that can </w:t>
      </w:r>
      <w:r w:rsidRPr="006C10ED">
        <w:rPr>
          <w:bCs/>
          <w:sz w:val="24"/>
          <w:u w:val="single"/>
        </w:rPr>
        <w:t xml:space="preserve">contain if not </w:t>
      </w:r>
      <w:r w:rsidRPr="006C10ED">
        <w:rPr>
          <w:bCs/>
          <w:sz w:val="24"/>
          <w:highlight w:val="green"/>
          <w:u w:val="single"/>
        </w:rPr>
        <w:t>reduce</w:t>
      </w:r>
      <w:r w:rsidRPr="006C10ED">
        <w:rPr>
          <w:bCs/>
          <w:sz w:val="24"/>
          <w:u w:val="single"/>
        </w:rPr>
        <w:t xml:space="preserve"> emerging </w:t>
      </w:r>
      <w:r w:rsidRPr="006C10ED">
        <w:rPr>
          <w:bCs/>
          <w:sz w:val="24"/>
          <w:highlight w:val="green"/>
          <w:u w:val="single"/>
        </w:rPr>
        <w:t>military risks</w:t>
      </w:r>
      <w:r w:rsidRPr="006C10ED">
        <w:rPr>
          <w:bCs/>
          <w:sz w:val="24"/>
          <w:u w:val="single"/>
        </w:rPr>
        <w:t xml:space="preserve">. </w:t>
      </w:r>
      <w:r w:rsidRPr="006C10ED">
        <w:rPr>
          <w:bCs/>
          <w:sz w:val="16"/>
        </w:rPr>
        <w:t xml:space="preserve">The increase in military activity in the Arctic introduces several risks. When military forces from different states operate in proximity with one another there is a risk of accidental collisions or </w:t>
      </w:r>
      <w:proofErr w:type="spellStart"/>
      <w:r w:rsidRPr="006C10ED">
        <w:rPr>
          <w:bCs/>
          <w:sz w:val="16"/>
        </w:rPr>
        <w:t>misjudgements</w:t>
      </w:r>
      <w:proofErr w:type="spellEnd"/>
      <w:r w:rsidRPr="006C10ED">
        <w:rPr>
          <w:bCs/>
          <w:sz w:val="16"/>
        </w:rPr>
        <w:t xml:space="preserve"> that can lead to a loss of life or serious damage to very expensive equipment. Military activities can increase the risk to civilian activities, such as the confusion caused in a commercial fishing fleet on the sudden arrival of a large Russian naval force conducting an exercise in the Bering Sea noted above. </w:t>
      </w:r>
      <w:r w:rsidRPr="006C10ED">
        <w:rPr>
          <w:bCs/>
          <w:sz w:val="24"/>
          <w:u w:val="single"/>
        </w:rPr>
        <w:t>Whenever possible, military exercises to develop professional competence should be carried out in uncontested spaces, ideally in locations where sovereign control is undisputed</w:t>
      </w:r>
      <w:r w:rsidRPr="006C10ED">
        <w:rPr>
          <w:bCs/>
          <w:sz w:val="16"/>
        </w:rPr>
        <w:t xml:space="preserve">. Arctic states could do a lot to develop professional competence without ever moving beyond their own territory. It is nevertheless inevitable that some military activities will take place in more sensitive locations. If such activities are without prior notification, or if notification provides partial information at a late stage, it would be a step back to the secrecy that promoted military planning based on worst case scenarios. Worst-case planning might in turn promote an action/reaction dynamic that could accelerate the militarization of the Arctic. The tendency for worst-case planning might be fostered in the absence of organized frameworks for security dialogue and military-to-military contacts. </w:t>
      </w:r>
      <w:r w:rsidRPr="006C10ED">
        <w:rPr>
          <w:bCs/>
          <w:sz w:val="24"/>
          <w:highlight w:val="green"/>
          <w:u w:val="single"/>
        </w:rPr>
        <w:t>A prior notification system to increase transparency could be established as a politically binding stand-alone c</w:t>
      </w:r>
      <w:r w:rsidRPr="006C10ED">
        <w:rPr>
          <w:bCs/>
          <w:sz w:val="24"/>
          <w:u w:val="single"/>
        </w:rPr>
        <w:t>onfidence- and security-</w:t>
      </w:r>
      <w:r w:rsidRPr="006C10ED">
        <w:rPr>
          <w:bCs/>
          <w:sz w:val="24"/>
          <w:highlight w:val="green"/>
          <w:u w:val="single"/>
        </w:rPr>
        <w:t>b</w:t>
      </w:r>
      <w:r w:rsidRPr="006C10ED">
        <w:rPr>
          <w:bCs/>
          <w:sz w:val="24"/>
          <w:u w:val="single"/>
        </w:rPr>
        <w:t xml:space="preserve">uilding </w:t>
      </w:r>
      <w:r w:rsidRPr="006C10ED">
        <w:rPr>
          <w:bCs/>
          <w:sz w:val="24"/>
          <w:highlight w:val="green"/>
          <w:u w:val="single"/>
        </w:rPr>
        <w:t>m</w:t>
      </w:r>
      <w:r w:rsidRPr="006C10ED">
        <w:rPr>
          <w:bCs/>
          <w:sz w:val="24"/>
          <w:u w:val="single"/>
        </w:rPr>
        <w:t>easure open to all states that plan military activities in the Arctic region</w:t>
      </w:r>
      <w:r w:rsidRPr="006C10ED">
        <w:rPr>
          <w:bCs/>
          <w:sz w:val="16"/>
        </w:rPr>
        <w:t xml:space="preserve">. Submarine operations and the military use of space are of growing importance to Arctic operations, but they are invisible by their nature. Therefore, the contours of a notification system for the Arctic would require a focused peer-to-peer military dialogue to establish tailored reporting requirements based on realistic expectations of what can be revealed. The increased number of military activities, and their larger scale, inevitably increases the probability of accidents or </w:t>
      </w:r>
      <w:proofErr w:type="spellStart"/>
      <w:r w:rsidRPr="006C10ED">
        <w:rPr>
          <w:bCs/>
          <w:sz w:val="16"/>
        </w:rPr>
        <w:t>misjudgements</w:t>
      </w:r>
      <w:proofErr w:type="spellEnd"/>
      <w:r w:rsidRPr="006C10ED">
        <w:rPr>
          <w:bCs/>
          <w:sz w:val="16"/>
        </w:rPr>
        <w:t xml:space="preserve">. There is a human cost to such incidents. In August 2019 an accident at a military facility near the White Sea killed 19 Russian citizens.133 Furthermore, serious environmental damage could arise from an incident involving, for example, the nuclear reactors that power some naval vessels. </w:t>
      </w:r>
      <w:r w:rsidRPr="006C10ED">
        <w:rPr>
          <w:bCs/>
          <w:sz w:val="24"/>
          <w:u w:val="single"/>
        </w:rPr>
        <w:t>The Northern Dimension Environmental Partnership</w:t>
      </w:r>
      <w:r w:rsidRPr="006C10ED">
        <w:rPr>
          <w:bCs/>
          <w:sz w:val="16"/>
        </w:rPr>
        <w:t xml:space="preserve"> (NDEP) </w:t>
      </w:r>
      <w:r w:rsidRPr="006C10ED">
        <w:rPr>
          <w:bCs/>
          <w:sz w:val="24"/>
          <w:u w:val="single"/>
        </w:rPr>
        <w:t>works to improve the ecology of the space covering north-west Europe from the Arctic and Sub-Arctic areas,</w:t>
      </w:r>
      <w:r w:rsidRPr="006C10ED">
        <w:rPr>
          <w:bCs/>
          <w:sz w:val="16"/>
        </w:rPr>
        <w:t xml:space="preserve"> including the Barents and White Seas, to the southern shores of the Baltic Sea. </w:t>
      </w:r>
      <w:r w:rsidRPr="006C10ED">
        <w:rPr>
          <w:bCs/>
          <w:sz w:val="24"/>
          <w:u w:val="single"/>
        </w:rPr>
        <w:t xml:space="preserve">A </w:t>
      </w:r>
      <w:r w:rsidRPr="006C10ED">
        <w:rPr>
          <w:bCs/>
          <w:sz w:val="24"/>
          <w:highlight w:val="green"/>
          <w:u w:val="single"/>
        </w:rPr>
        <w:t>dialogue</w:t>
      </w:r>
      <w:r w:rsidRPr="006C10ED">
        <w:rPr>
          <w:bCs/>
          <w:sz w:val="16"/>
          <w:highlight w:val="green"/>
        </w:rPr>
        <w:t xml:space="preserve"> </w:t>
      </w:r>
      <w:r w:rsidRPr="006C10ED">
        <w:rPr>
          <w:bCs/>
          <w:sz w:val="24"/>
          <w:highlight w:val="green"/>
          <w:u w:val="single"/>
        </w:rPr>
        <w:t>in the framework of NDEP could build on the work already being carried</w:t>
      </w:r>
      <w:r w:rsidRPr="006C10ED">
        <w:rPr>
          <w:bCs/>
          <w:sz w:val="24"/>
          <w:u w:val="single"/>
        </w:rPr>
        <w:t xml:space="preserve"> out by that grouping in the so-called ‘nuclear window</w:t>
      </w:r>
      <w:r w:rsidRPr="006C10ED">
        <w:rPr>
          <w:bCs/>
          <w:sz w:val="16"/>
        </w:rPr>
        <w:t xml:space="preserve">’.134 In a deteriorating security environment states will continue to invest in the capabilities they </w:t>
      </w:r>
      <w:proofErr w:type="gramStart"/>
      <w:r w:rsidRPr="006C10ED">
        <w:rPr>
          <w:bCs/>
          <w:sz w:val="16"/>
        </w:rPr>
        <w:t>feel they</w:t>
      </w:r>
      <w:proofErr w:type="gramEnd"/>
      <w:r w:rsidRPr="006C10ED">
        <w:rPr>
          <w:bCs/>
          <w:sz w:val="16"/>
        </w:rPr>
        <w:t xml:space="preserve"> need to safeguard themselves and their allies. However, </w:t>
      </w:r>
      <w:r w:rsidRPr="006C10ED">
        <w:rPr>
          <w:bCs/>
          <w:sz w:val="24"/>
          <w:u w:val="single"/>
        </w:rPr>
        <w:t>the potential for military actions to trigger a reaction from potential adversaries should be factored into their planning. A weak force</w:t>
      </w:r>
      <w:r w:rsidRPr="006C10ED">
        <w:rPr>
          <w:bCs/>
          <w:sz w:val="16"/>
        </w:rPr>
        <w:t xml:space="preserve"> that is not seen as combat credible </w:t>
      </w:r>
      <w:r w:rsidRPr="006C10ED">
        <w:rPr>
          <w:bCs/>
          <w:sz w:val="24"/>
          <w:u w:val="single"/>
        </w:rPr>
        <w:t>might not deliver the</w:t>
      </w:r>
      <w:r w:rsidRPr="006C10ED">
        <w:rPr>
          <w:bCs/>
          <w:sz w:val="16"/>
        </w:rPr>
        <w:t xml:space="preserve"> intended </w:t>
      </w:r>
      <w:r w:rsidRPr="006C10ED">
        <w:rPr>
          <w:bCs/>
          <w:sz w:val="24"/>
          <w:u w:val="single"/>
        </w:rPr>
        <w:t>assurance and deterrence</w:t>
      </w:r>
      <w:r w:rsidRPr="006C10ED">
        <w:rPr>
          <w:bCs/>
          <w:sz w:val="16"/>
        </w:rPr>
        <w:t xml:space="preserve"> signal, </w:t>
      </w:r>
      <w:r w:rsidRPr="006C10ED">
        <w:rPr>
          <w:bCs/>
          <w:sz w:val="24"/>
          <w:u w:val="single"/>
        </w:rPr>
        <w:t>while deploying a robust force</w:t>
      </w:r>
      <w:r w:rsidRPr="006C10ED">
        <w:rPr>
          <w:bCs/>
          <w:sz w:val="16"/>
        </w:rPr>
        <w:t xml:space="preserve"> that could compete militarily against a sophisticated adversary </w:t>
      </w:r>
      <w:r w:rsidRPr="006C10ED">
        <w:rPr>
          <w:bCs/>
          <w:sz w:val="24"/>
          <w:u w:val="single"/>
        </w:rPr>
        <w:t>may be seen as a provocation</w:t>
      </w:r>
      <w:r w:rsidRPr="006C10ED">
        <w:rPr>
          <w:bCs/>
          <w:sz w:val="16"/>
        </w:rPr>
        <w:t xml:space="preserve">—particularly if it is deployed forward in a crisis. </w:t>
      </w:r>
      <w:r w:rsidRPr="006C10ED">
        <w:rPr>
          <w:bCs/>
          <w:sz w:val="24"/>
          <w:highlight w:val="green"/>
          <w:u w:val="single"/>
        </w:rPr>
        <w:t>A trans-Atlantic dialogue on the appropriate balance between</w:t>
      </w:r>
      <w:r w:rsidRPr="006C10ED">
        <w:rPr>
          <w:bCs/>
          <w:sz w:val="16"/>
        </w:rPr>
        <w:t xml:space="preserve">, for example, </w:t>
      </w:r>
      <w:r w:rsidRPr="006C10ED">
        <w:rPr>
          <w:bCs/>
          <w:sz w:val="24"/>
          <w:u w:val="single"/>
        </w:rPr>
        <w:t xml:space="preserve">permanent or continuous </w:t>
      </w:r>
      <w:r w:rsidRPr="006C10ED">
        <w:rPr>
          <w:bCs/>
          <w:sz w:val="24"/>
          <w:highlight w:val="green"/>
          <w:u w:val="single"/>
        </w:rPr>
        <w:t>forward presence</w:t>
      </w:r>
      <w:r w:rsidRPr="006C10ED">
        <w:rPr>
          <w:bCs/>
          <w:sz w:val="24"/>
          <w:u w:val="single"/>
        </w:rPr>
        <w:t xml:space="preserve">, on the one hand, </w:t>
      </w:r>
      <w:r w:rsidRPr="006C10ED">
        <w:rPr>
          <w:bCs/>
          <w:sz w:val="24"/>
          <w:highlight w:val="green"/>
          <w:u w:val="single"/>
        </w:rPr>
        <w:t>and</w:t>
      </w:r>
      <w:r w:rsidRPr="006C10ED">
        <w:rPr>
          <w:bCs/>
          <w:sz w:val="24"/>
          <w:u w:val="single"/>
        </w:rPr>
        <w:t xml:space="preserve"> what can be termed ‘</w:t>
      </w:r>
      <w:r w:rsidRPr="006C10ED">
        <w:rPr>
          <w:bCs/>
          <w:sz w:val="24"/>
          <w:highlight w:val="green"/>
          <w:u w:val="single"/>
        </w:rPr>
        <w:t>offshore balancing’</w:t>
      </w:r>
      <w:r w:rsidRPr="006C10ED">
        <w:rPr>
          <w:bCs/>
          <w:sz w:val="24"/>
          <w:u w:val="single"/>
        </w:rPr>
        <w:t xml:space="preserve">, on the other, </w:t>
      </w:r>
      <w:r w:rsidRPr="006C10ED">
        <w:rPr>
          <w:bCs/>
          <w:sz w:val="24"/>
          <w:highlight w:val="green"/>
          <w:u w:val="single"/>
        </w:rPr>
        <w:t>is needed</w:t>
      </w:r>
      <w:r w:rsidRPr="006C10ED">
        <w:rPr>
          <w:bCs/>
          <w:sz w:val="16"/>
        </w:rPr>
        <w:t xml:space="preserve">. This kind of dialogue can address the question of what Europeans are willing and able to do militarily as the </w:t>
      </w:r>
      <w:proofErr w:type="spellStart"/>
      <w:r w:rsidRPr="006C10ED">
        <w:rPr>
          <w:bCs/>
          <w:sz w:val="16"/>
        </w:rPr>
        <w:t>centre</w:t>
      </w:r>
      <w:proofErr w:type="spellEnd"/>
      <w:r w:rsidRPr="006C10ED">
        <w:rPr>
          <w:bCs/>
          <w:sz w:val="16"/>
        </w:rPr>
        <w:t xml:space="preserve"> of gravity as US thinking refocuses on China. In 2018 NATO leaders endorsed a ‘Package for the South’ to address security issues in the Middle East and North Africa coherently, and established a ‘Hub for the South’ within NATO’s Allied Joint Force Command in Naples to act as a focal point for the southern dimension, including cooperation with partners.135 A ‘Package for the North’ might be timely, along with a dedicated Hub to provide the necessary support to implementation. The Association of Southeast Asian Nations (ASEAN) has developed frameworks that might act as an inspiration for Arctic Council initiatives. The ASEAN states continue to organize a wide range of forums and working groups in which only members participate. However, they have supplemented their internal work with an ASEAN Regional Forum where 17 non-members come together with the ASEAN member states to discuss security issues. ASEAN Plus Three is a forum where ASEAN member states come together with China, Japan and South Korea to discuss issues of mutual interest.136 A more inclusive dialogue could be also organized in the framework of an established event such as the bi-annual Regional </w:t>
      </w:r>
      <w:proofErr w:type="spellStart"/>
      <w:r w:rsidRPr="006C10ED">
        <w:rPr>
          <w:bCs/>
          <w:sz w:val="16"/>
        </w:rPr>
        <w:t>Seapower</w:t>
      </w:r>
      <w:proofErr w:type="spellEnd"/>
      <w:r w:rsidRPr="006C10ED">
        <w:rPr>
          <w:bCs/>
          <w:sz w:val="16"/>
        </w:rPr>
        <w:t xml:space="preserve"> Symposium (RSS) organized by the Italian Navy. The RSS has evolved from a meeting of Chiefs of Staff of Black Sea and Mediterranean navies into a high-level event with global participation to discuss public order of the oceans. How existing rules apply in the Arctic could be discussed in a working group convened under the auspices of the Symposium. One conclusion of this paper is that </w:t>
      </w:r>
      <w:r w:rsidRPr="006C10ED">
        <w:rPr>
          <w:bCs/>
          <w:sz w:val="24"/>
          <w:highlight w:val="green"/>
          <w:u w:val="single"/>
        </w:rPr>
        <w:t>a China–Russia–US</w:t>
      </w:r>
      <w:r w:rsidRPr="006C10ED">
        <w:rPr>
          <w:bCs/>
          <w:sz w:val="24"/>
          <w:u w:val="single"/>
        </w:rPr>
        <w:t>A</w:t>
      </w:r>
      <w:r w:rsidRPr="006C10ED">
        <w:rPr>
          <w:bCs/>
          <w:sz w:val="24"/>
          <w:highlight w:val="green"/>
          <w:u w:val="single"/>
        </w:rPr>
        <w:t xml:space="preserve"> strategic triangle does exist</w:t>
      </w:r>
      <w:r w:rsidRPr="006C10ED">
        <w:rPr>
          <w:bCs/>
          <w:sz w:val="24"/>
          <w:u w:val="single"/>
        </w:rPr>
        <w:t>.</w:t>
      </w:r>
      <w:r w:rsidRPr="006C10ED">
        <w:rPr>
          <w:bCs/>
          <w:sz w:val="16"/>
        </w:rPr>
        <w:t xml:space="preserve"> The awareness that each point of this triangle can cause immense damage to the other two creates a shared interest in what Thomas Schelling named the ‘diplomacy of violence’ and it is also what prompted the Trump Administration to explore the feasibility of a trilateral arms limitation agreement.137 As one former US official has noted, ‘although the Trump administration mishandled its diplomatic proposal to include China in US–Russian nuclear arms control negotiations, its overarching objective of seeking to include China was strategically sound.’138 </w:t>
      </w:r>
      <w:r w:rsidRPr="006C10ED">
        <w:rPr>
          <w:bCs/>
          <w:sz w:val="24"/>
          <w:u w:val="single"/>
        </w:rPr>
        <w:t>Of three sides of the strategic triangle</w:t>
      </w:r>
      <w:r w:rsidRPr="006C10ED">
        <w:rPr>
          <w:bCs/>
          <w:sz w:val="16"/>
        </w:rPr>
        <w:t>—China–USA, China–Russia and USA–Russia—</w:t>
      </w:r>
      <w:r w:rsidRPr="006C10ED">
        <w:rPr>
          <w:bCs/>
          <w:sz w:val="24"/>
          <w:u w:val="single"/>
        </w:rPr>
        <w:t>detailed consultations only take place along the China–Russia vecto</w:t>
      </w:r>
      <w:r w:rsidRPr="006C10ED">
        <w:rPr>
          <w:bCs/>
          <w:sz w:val="16"/>
        </w:rPr>
        <w:t xml:space="preserve">r. Discussions among the five permanent members of the United Nations Security Council have been proposed as a platform to discuss all issues that affect global strategic stability. These five states have met multiple times to discuss nuclear matters, but discussions mainly appear to focus on technical risk reduction measures. Such measures may be necessary and useful, but they cannot unlock the political agreement that is a precondition to reversing the step-by-step increase in the influence of military factors in global politics. </w:t>
      </w:r>
      <w:r w:rsidRPr="006C10ED">
        <w:rPr>
          <w:bCs/>
          <w:sz w:val="24"/>
          <w:highlight w:val="green"/>
          <w:u w:val="single"/>
        </w:rPr>
        <w:t>A trilateral strategic dialogue between the three major military powers could</w:t>
      </w:r>
      <w:r w:rsidRPr="006C10ED">
        <w:rPr>
          <w:bCs/>
          <w:sz w:val="24"/>
          <w:u w:val="single"/>
        </w:rPr>
        <w:t xml:space="preserve"> help </w:t>
      </w:r>
      <w:r w:rsidRPr="006C10ED">
        <w:rPr>
          <w:bCs/>
          <w:sz w:val="24"/>
          <w:highlight w:val="green"/>
          <w:u w:val="single"/>
        </w:rPr>
        <w:t xml:space="preserve">achieve a better understanding of </w:t>
      </w:r>
      <w:proofErr w:type="gramStart"/>
      <w:r w:rsidRPr="006C10ED">
        <w:rPr>
          <w:bCs/>
          <w:sz w:val="24"/>
          <w:highlight w:val="green"/>
          <w:u w:val="single"/>
        </w:rPr>
        <w:t>future plans</w:t>
      </w:r>
      <w:proofErr w:type="gramEnd"/>
      <w:r w:rsidRPr="006C10ED">
        <w:rPr>
          <w:bCs/>
          <w:sz w:val="24"/>
          <w:highlight w:val="green"/>
          <w:u w:val="single"/>
        </w:rPr>
        <w:t>.</w:t>
      </w:r>
      <w:r w:rsidRPr="006C10ED">
        <w:rPr>
          <w:bCs/>
          <w:sz w:val="24"/>
          <w:u w:val="single"/>
        </w:rPr>
        <w:t xml:space="preserve"> </w:t>
      </w:r>
      <w:r w:rsidRPr="006C10ED">
        <w:rPr>
          <w:bCs/>
          <w:sz w:val="24"/>
          <w:highlight w:val="green"/>
          <w:u w:val="single"/>
        </w:rPr>
        <w:t xml:space="preserve">A willingness to explain </w:t>
      </w:r>
      <w:proofErr w:type="gramStart"/>
      <w:r w:rsidRPr="006C10ED">
        <w:rPr>
          <w:bCs/>
          <w:sz w:val="24"/>
          <w:highlight w:val="green"/>
          <w:u w:val="single"/>
        </w:rPr>
        <w:t>to</w:t>
      </w:r>
      <w:proofErr w:type="gramEnd"/>
      <w:r w:rsidRPr="006C10ED">
        <w:rPr>
          <w:bCs/>
          <w:sz w:val="24"/>
          <w:highlight w:val="green"/>
          <w:u w:val="single"/>
        </w:rPr>
        <w:t xml:space="preserve"> the outcome of their deliberations in</w:t>
      </w:r>
      <w:r w:rsidRPr="006C10ED">
        <w:rPr>
          <w:bCs/>
          <w:sz w:val="24"/>
          <w:u w:val="single"/>
        </w:rPr>
        <w:t xml:space="preserve"> different regional settings, including </w:t>
      </w:r>
      <w:r w:rsidRPr="006C10ED">
        <w:rPr>
          <w:bCs/>
          <w:sz w:val="24"/>
          <w:highlight w:val="green"/>
          <w:u w:val="single"/>
        </w:rPr>
        <w:t>the Arctic</w:t>
      </w:r>
      <w:r w:rsidRPr="006C10ED">
        <w:rPr>
          <w:bCs/>
          <w:sz w:val="24"/>
          <w:u w:val="single"/>
        </w:rPr>
        <w:t xml:space="preserve">, </w:t>
      </w:r>
      <w:r w:rsidRPr="006C10ED">
        <w:rPr>
          <w:bCs/>
          <w:sz w:val="24"/>
          <w:highlight w:val="green"/>
          <w:u w:val="single"/>
        </w:rPr>
        <w:t>could be a valuable first step towards maintaining the region as one of low tension and effective cooperation</w:t>
      </w:r>
      <w:r w:rsidRPr="006C10ED">
        <w:rPr>
          <w:bCs/>
          <w:sz w:val="16"/>
          <w:highlight w:val="green"/>
        </w:rPr>
        <w:t>.</w:t>
      </w:r>
    </w:p>
    <w:p w14:paraId="3A9AE218" w14:textId="77777777" w:rsidR="00283862" w:rsidRPr="009218EB" w:rsidRDefault="00283862" w:rsidP="00283862">
      <w:pPr>
        <w:keepNext/>
        <w:keepLines/>
        <w:spacing w:before="40"/>
        <w:outlineLvl w:val="3"/>
        <w:rPr>
          <w:rFonts w:eastAsiaTheme="majorEastAsia" w:cstheme="majorBidi"/>
          <w:b/>
          <w:iCs/>
          <w:sz w:val="28"/>
          <w:u w:val="single"/>
        </w:rPr>
      </w:pPr>
      <w:r w:rsidRPr="009218EB">
        <w:rPr>
          <w:rFonts w:eastAsiaTheme="majorEastAsia" w:cstheme="majorBidi"/>
          <w:b/>
          <w:iCs/>
          <w:sz w:val="28"/>
        </w:rPr>
        <w:t xml:space="preserve">The counterplan also solves the competition advantage by using </w:t>
      </w:r>
      <w:r w:rsidRPr="009218EB">
        <w:rPr>
          <w:rFonts w:eastAsiaTheme="majorEastAsia" w:cstheme="majorBidi"/>
          <w:b/>
          <w:iCs/>
          <w:sz w:val="28"/>
          <w:u w:val="single"/>
        </w:rPr>
        <w:t>strategic diplomacy</w:t>
      </w:r>
    </w:p>
    <w:p w14:paraId="62E096AC" w14:textId="77777777" w:rsidR="00283862" w:rsidRPr="006C10ED" w:rsidRDefault="00283862" w:rsidP="00283862">
      <w:pPr>
        <w:rPr>
          <w:sz w:val="14"/>
        </w:rPr>
      </w:pPr>
      <w:r w:rsidRPr="006C10ED">
        <w:rPr>
          <w:rStyle w:val="Emphasis"/>
        </w:rPr>
        <w:t>Mitchell 25,</w:t>
      </w:r>
      <w:r w:rsidRPr="006C10ED">
        <w:rPr>
          <w:sz w:val="14"/>
        </w:rPr>
        <w:t xml:space="preserve"> Principal and Co-Founder of the Marathon Initiative. He served as U.S. Assistant Secretary of State for Europe and Eurasia from 2017 to 2019. (A. Wess Mitchell, 4-22-2025, “The Return of Great-Power Diplomacy” </w:t>
      </w:r>
      <w:r w:rsidRPr="006C10ED">
        <w:rPr>
          <w:i/>
          <w:iCs/>
          <w:sz w:val="14"/>
        </w:rPr>
        <w:t xml:space="preserve">Foreign Affairs </w:t>
      </w:r>
      <w:r w:rsidRPr="006C10ED">
        <w:rPr>
          <w:sz w:val="14"/>
        </w:rPr>
        <w:t xml:space="preserve">https://www.foreignaffairs.com/united-states/return-great-power-diplomacy-strategy-wess-mitchell) </w:t>
      </w:r>
      <w:proofErr w:type="spellStart"/>
      <w:r w:rsidRPr="006C10ED">
        <w:rPr>
          <w:sz w:val="14"/>
        </w:rPr>
        <w:t>wtk</w:t>
      </w:r>
      <w:proofErr w:type="spellEnd"/>
      <w:r w:rsidRPr="006C10ED">
        <w:rPr>
          <w:sz w:val="14"/>
        </w:rPr>
        <w:t xml:space="preserve"> </w:t>
      </w:r>
    </w:p>
    <w:p w14:paraId="5D012A29" w14:textId="77777777" w:rsidR="00283862" w:rsidRDefault="00283862" w:rsidP="00283862">
      <w:pPr>
        <w:pStyle w:val="Heading3"/>
        <w:jc w:val="left"/>
      </w:pPr>
      <w:r w:rsidRPr="004C0F8D">
        <w:rPr>
          <w:rStyle w:val="StyleUnderline"/>
        </w:rPr>
        <w:t>Since returning to office in January, U.S. President Donald Trump has sparked an intense debate about the role of diplomacy in American foreign policy. In less than three months, he initiated bold diplomatic overtures to all three of Washington’s main adversaries.</w:t>
      </w:r>
      <w:r w:rsidRPr="006C10ED">
        <w:rPr>
          <w:sz w:val="16"/>
        </w:rPr>
        <w:t xml:space="preserve"> He opened talks with Russian President Vladimir Putin about ending the war in Ukraine, is communicating with Chinese leader Xi Jinping about holding a </w:t>
      </w:r>
      <w:proofErr w:type="gramStart"/>
      <w:r w:rsidRPr="006C10ED">
        <w:rPr>
          <w:sz w:val="16"/>
        </w:rPr>
        <w:t>summit, and</w:t>
      </w:r>
      <w:proofErr w:type="gramEnd"/>
      <w:r w:rsidRPr="006C10ED">
        <w:rPr>
          <w:sz w:val="16"/>
        </w:rPr>
        <w:t xml:space="preserve"> sent a letter to Iranian Supreme Leader Ali Khamenei about bringing that country’s nuclear program to an end. In parallel, his administration has made it plain that it intends to renegotiate the balance of benefits and burdens in Washington’s alliances to ensure greater reciprocity. Trump’s opening moves have drawn howls of protest and prompted accusations of appeasement. But the fact is that </w:t>
      </w:r>
      <w:r w:rsidRPr="006C10ED">
        <w:rPr>
          <w:sz w:val="24"/>
          <w:highlight w:val="green"/>
        </w:rPr>
        <w:t>Washington</w:t>
      </w:r>
      <w:r w:rsidRPr="006C10ED">
        <w:rPr>
          <w:sz w:val="24"/>
        </w:rPr>
        <w:t xml:space="preserve"> was </w:t>
      </w:r>
      <w:r w:rsidRPr="006C10ED">
        <w:rPr>
          <w:sz w:val="24"/>
          <w:highlight w:val="green"/>
        </w:rPr>
        <w:t>in</w:t>
      </w:r>
      <w:r w:rsidRPr="006C10ED">
        <w:rPr>
          <w:sz w:val="24"/>
        </w:rPr>
        <w:t xml:space="preserve"> dire </w:t>
      </w:r>
      <w:r w:rsidRPr="006C10ED">
        <w:rPr>
          <w:sz w:val="24"/>
          <w:highlight w:val="green"/>
        </w:rPr>
        <w:t>need of a new</w:t>
      </w:r>
      <w:r w:rsidRPr="006C10ED">
        <w:rPr>
          <w:sz w:val="24"/>
        </w:rPr>
        <w:t xml:space="preserve"> kind of </w:t>
      </w:r>
      <w:r w:rsidRPr="006C10ED">
        <w:rPr>
          <w:sz w:val="24"/>
          <w:highlight w:val="green"/>
        </w:rPr>
        <w:t>diplomacy</w:t>
      </w:r>
      <w:r w:rsidRPr="006C10ED">
        <w:rPr>
          <w:sz w:val="16"/>
        </w:rPr>
        <w:t xml:space="preserve">. After the end of the Cold War, the United States moved away from using negotiations to promote the national interest. Convinced that history had ended and that they could remake the world in America’s image, successive U.S. presidents came to rely on military and economic force as the primary tools of foreign policy. When they did use diplomacy, it was usually not to enhance U.S. power but to try to build a global paradise in which multilateral institutions would supplant countries and banish war entirely. For a time, the United States could get away with such negligence. In the 1990s and the early years of this century, Washington was so powerful that it could achieve its aims without old-fashioned diplomacy. But those days are gone. The United States no longer possesses a military that </w:t>
      </w:r>
      <w:proofErr w:type="gramStart"/>
      <w:r w:rsidRPr="006C10ED">
        <w:rPr>
          <w:sz w:val="16"/>
        </w:rPr>
        <w:t>is capable of fighting and defeating</w:t>
      </w:r>
      <w:proofErr w:type="gramEnd"/>
      <w:r w:rsidRPr="006C10ED">
        <w:rPr>
          <w:sz w:val="16"/>
        </w:rPr>
        <w:t xml:space="preserve"> all its foes simultaneously. It cannot drive another great power to ruin through sanctions. Instead, it lives in a world of continent-size rivals with formidable economies and militaries. Great-power war, absent for decades, is again a real possibility. In this dangerous setting, </w:t>
      </w:r>
      <w:r w:rsidRPr="006C10ED">
        <w:rPr>
          <w:sz w:val="24"/>
        </w:rPr>
        <w:t>the U</w:t>
      </w:r>
      <w:r w:rsidRPr="006C10ED">
        <w:rPr>
          <w:sz w:val="16"/>
        </w:rPr>
        <w:t xml:space="preserve">nited </w:t>
      </w:r>
      <w:r w:rsidRPr="006C10ED">
        <w:rPr>
          <w:sz w:val="24"/>
        </w:rPr>
        <w:t>S</w:t>
      </w:r>
      <w:r w:rsidRPr="006C10ED">
        <w:rPr>
          <w:sz w:val="16"/>
        </w:rPr>
        <w:t xml:space="preserve">tates </w:t>
      </w:r>
      <w:r w:rsidRPr="006C10ED">
        <w:rPr>
          <w:sz w:val="24"/>
        </w:rPr>
        <w:t>will need to rediscover diplomacy</w:t>
      </w:r>
      <w:r w:rsidRPr="006C10ED">
        <w:rPr>
          <w:sz w:val="16"/>
        </w:rPr>
        <w:t xml:space="preserve"> in its classical form—not as a bag carrier for an all-powerful military or as a purveyor of global norms, but </w:t>
      </w:r>
      <w:r w:rsidRPr="006C10ED">
        <w:rPr>
          <w:sz w:val="24"/>
          <w:highlight w:val="green"/>
        </w:rPr>
        <w:t>as a</w:t>
      </w:r>
      <w:r w:rsidRPr="006C10ED">
        <w:rPr>
          <w:sz w:val="24"/>
        </w:rPr>
        <w:t xml:space="preserve"> hard-nosed </w:t>
      </w:r>
      <w:r w:rsidRPr="006C10ED">
        <w:rPr>
          <w:sz w:val="24"/>
          <w:highlight w:val="green"/>
        </w:rPr>
        <w:t>instrument of strategy</w:t>
      </w:r>
      <w:r w:rsidRPr="006C10ED">
        <w:rPr>
          <w:sz w:val="16"/>
        </w:rPr>
        <w:t xml:space="preserve">. </w:t>
      </w:r>
      <w:r w:rsidRPr="006C10ED">
        <w:rPr>
          <w:sz w:val="24"/>
        </w:rPr>
        <w:t>For millennia, great powers have used diplomacy in this way to forestall conflict, recruit new partners, and splinter enemy coalitions</w:t>
      </w:r>
      <w:r w:rsidRPr="006C10ED">
        <w:rPr>
          <w:sz w:val="16"/>
        </w:rPr>
        <w:t xml:space="preserve">. </w:t>
      </w:r>
      <w:r w:rsidRPr="006C10ED">
        <w:rPr>
          <w:sz w:val="24"/>
          <w:highlight w:val="green"/>
        </w:rPr>
        <w:t>The U</w:t>
      </w:r>
      <w:r w:rsidRPr="006C10ED">
        <w:rPr>
          <w:sz w:val="16"/>
        </w:rPr>
        <w:t xml:space="preserve">nited </w:t>
      </w:r>
      <w:r w:rsidRPr="006C10ED">
        <w:rPr>
          <w:sz w:val="24"/>
          <w:highlight w:val="green"/>
        </w:rPr>
        <w:t>S</w:t>
      </w:r>
      <w:r w:rsidRPr="006C10ED">
        <w:rPr>
          <w:sz w:val="16"/>
        </w:rPr>
        <w:t xml:space="preserve">tates </w:t>
      </w:r>
      <w:r w:rsidRPr="006C10ED">
        <w:rPr>
          <w:sz w:val="24"/>
          <w:highlight w:val="green"/>
        </w:rPr>
        <w:t>must take a similar path</w:t>
      </w:r>
      <w:r w:rsidRPr="006C10ED">
        <w:rPr>
          <w:sz w:val="16"/>
          <w:highlight w:val="green"/>
        </w:rPr>
        <w:t xml:space="preserve">, </w:t>
      </w:r>
      <w:proofErr w:type="gramStart"/>
      <w:r w:rsidRPr="006C10ED">
        <w:rPr>
          <w:iCs/>
          <w:sz w:val="24"/>
          <w:highlight w:val="green"/>
          <w:bdr w:val="single" w:sz="8" w:space="0" w:color="auto"/>
        </w:rPr>
        <w:t>using</w:t>
      </w:r>
      <w:proofErr w:type="gramEnd"/>
      <w:r w:rsidRPr="006C10ED">
        <w:rPr>
          <w:iCs/>
          <w:sz w:val="24"/>
          <w:highlight w:val="green"/>
          <w:bdr w:val="single" w:sz="8" w:space="0" w:color="auto"/>
        </w:rPr>
        <w:t xml:space="preserve"> talks and deals </w:t>
      </w:r>
      <w:r w:rsidRPr="006C10ED">
        <w:rPr>
          <w:sz w:val="24"/>
          <w:highlight w:val="green"/>
        </w:rPr>
        <w:t>to limit its</w:t>
      </w:r>
      <w:r w:rsidRPr="006C10ED">
        <w:rPr>
          <w:sz w:val="24"/>
        </w:rPr>
        <w:t xml:space="preserve"> own burdens, constrain its </w:t>
      </w:r>
      <w:r w:rsidRPr="006C10ED">
        <w:rPr>
          <w:sz w:val="24"/>
          <w:highlight w:val="green"/>
        </w:rPr>
        <w:t>enemies</w:t>
      </w:r>
      <w:r w:rsidRPr="006C10ED">
        <w:rPr>
          <w:sz w:val="24"/>
        </w:rPr>
        <w:t xml:space="preserve">, </w:t>
      </w:r>
      <w:r w:rsidRPr="006C10ED">
        <w:rPr>
          <w:sz w:val="24"/>
          <w:highlight w:val="green"/>
        </w:rPr>
        <w:t>and recalibrate regional balances of power</w:t>
      </w:r>
      <w:r w:rsidRPr="006C10ED">
        <w:rPr>
          <w:sz w:val="16"/>
        </w:rPr>
        <w:t xml:space="preserve">. And </w:t>
      </w:r>
      <w:r w:rsidRPr="006C10ED">
        <w:rPr>
          <w:sz w:val="24"/>
          <w:highlight w:val="green"/>
        </w:rPr>
        <w:t xml:space="preserve">that requires </w:t>
      </w:r>
      <w:r w:rsidRPr="006C10ED">
        <w:rPr>
          <w:iCs/>
          <w:sz w:val="24"/>
          <w:highlight w:val="green"/>
          <w:bdr w:val="single" w:sz="8" w:space="0" w:color="auto"/>
        </w:rPr>
        <w:t>engaging with rivals</w:t>
      </w:r>
      <w:r w:rsidRPr="006C10ED">
        <w:rPr>
          <w:sz w:val="16"/>
        </w:rPr>
        <w:t xml:space="preserve"> </w:t>
      </w:r>
      <w:r w:rsidRPr="006C10ED">
        <w:rPr>
          <w:sz w:val="24"/>
          <w:highlight w:val="green"/>
        </w:rPr>
        <w:t>and reworking alliances</w:t>
      </w:r>
      <w:r w:rsidRPr="006C10ED">
        <w:rPr>
          <w:sz w:val="24"/>
        </w:rPr>
        <w:t xml:space="preserve"> so that Washington does not need to take the lead in confronting Beijing and Moscow simultaneously</w:t>
      </w:r>
      <w:r w:rsidRPr="006C10ED">
        <w:rPr>
          <w:sz w:val="16"/>
        </w:rPr>
        <w:t xml:space="preserve">. </w:t>
      </w:r>
      <w:r w:rsidRPr="006C10ED">
        <w:rPr>
          <w:sz w:val="24"/>
        </w:rPr>
        <w:t>Talking with China and Russia</w:t>
      </w:r>
      <w:r w:rsidRPr="006C10ED">
        <w:rPr>
          <w:sz w:val="16"/>
        </w:rPr>
        <w:t xml:space="preserve"> and insisting on reciprocity from friends </w:t>
      </w:r>
      <w:r w:rsidRPr="006C10ED">
        <w:rPr>
          <w:sz w:val="24"/>
        </w:rPr>
        <w:t>is</w:t>
      </w:r>
      <w:r w:rsidRPr="006C10ED">
        <w:rPr>
          <w:sz w:val="16"/>
        </w:rPr>
        <w:t xml:space="preserve"> therefore </w:t>
      </w:r>
      <w:r w:rsidRPr="006C10ED">
        <w:rPr>
          <w:iCs/>
          <w:sz w:val="24"/>
          <w:bdr w:val="single" w:sz="8" w:space="0" w:color="auto"/>
        </w:rPr>
        <w:t>necessary</w:t>
      </w:r>
      <w:r w:rsidRPr="006C10ED">
        <w:rPr>
          <w:sz w:val="16"/>
        </w:rPr>
        <w:t xml:space="preserve">. If done right, </w:t>
      </w:r>
      <w:r w:rsidRPr="006C10ED">
        <w:rPr>
          <w:sz w:val="24"/>
        </w:rPr>
        <w:t xml:space="preserve">it </w:t>
      </w:r>
      <w:r w:rsidRPr="006C10ED">
        <w:rPr>
          <w:sz w:val="24"/>
          <w:highlight w:val="green"/>
        </w:rPr>
        <w:t>could help manage the gaps between</w:t>
      </w:r>
      <w:r w:rsidRPr="006C10ED">
        <w:rPr>
          <w:sz w:val="24"/>
        </w:rPr>
        <w:t xml:space="preserve"> the </w:t>
      </w:r>
      <w:r w:rsidRPr="006C10ED">
        <w:rPr>
          <w:sz w:val="24"/>
          <w:highlight w:val="green"/>
        </w:rPr>
        <w:t>United States’ finite means and</w:t>
      </w:r>
      <w:r w:rsidRPr="006C10ED">
        <w:rPr>
          <w:sz w:val="16"/>
        </w:rPr>
        <w:t xml:space="preserve"> the virtually </w:t>
      </w:r>
      <w:r w:rsidRPr="006C10ED">
        <w:rPr>
          <w:sz w:val="24"/>
          <w:highlight w:val="green"/>
        </w:rPr>
        <w:t>infinite threats</w:t>
      </w:r>
      <w:r w:rsidRPr="006C10ED">
        <w:rPr>
          <w:sz w:val="16"/>
        </w:rPr>
        <w:t xml:space="preserve"> arrayed against it, something many other great powers have used diplomacy to accomplish. Indeed, </w:t>
      </w:r>
      <w:r w:rsidRPr="006C10ED">
        <w:rPr>
          <w:sz w:val="24"/>
        </w:rPr>
        <w:t xml:space="preserve">the essence of </w:t>
      </w:r>
      <w:r w:rsidRPr="006C10ED">
        <w:rPr>
          <w:sz w:val="24"/>
          <w:highlight w:val="green"/>
        </w:rPr>
        <w:t>diplomacy</w:t>
      </w:r>
      <w:r w:rsidRPr="006C10ED">
        <w:rPr>
          <w:sz w:val="24"/>
        </w:rPr>
        <w:t xml:space="preserve"> in strategy is to </w:t>
      </w:r>
      <w:r w:rsidRPr="006C10ED">
        <w:rPr>
          <w:sz w:val="24"/>
          <w:highlight w:val="green"/>
        </w:rPr>
        <w:t>rearrange power</w:t>
      </w:r>
      <w:r w:rsidRPr="006C10ED">
        <w:rPr>
          <w:sz w:val="24"/>
        </w:rPr>
        <w:t xml:space="preserve"> in space and time </w:t>
      </w:r>
      <w:r w:rsidRPr="006C10ED">
        <w:rPr>
          <w:sz w:val="24"/>
          <w:highlight w:val="green"/>
        </w:rPr>
        <w:t>so that countries avoid tests of strength beyond their ability</w:t>
      </w:r>
      <w:r w:rsidRPr="006C10ED">
        <w:rPr>
          <w:sz w:val="16"/>
        </w:rPr>
        <w:t>. There is no magic formula for how to get this right, and there is no guarantee that Trump’s approach will succeed. But the alternative—</w:t>
      </w:r>
      <w:r w:rsidRPr="006C10ED">
        <w:rPr>
          <w:sz w:val="24"/>
        </w:rPr>
        <w:t>attempting to overpower everybody</w:t>
      </w:r>
      <w:r w:rsidRPr="006C10ED">
        <w:rPr>
          <w:sz w:val="16"/>
        </w:rPr>
        <w:t>—</w:t>
      </w:r>
      <w:r w:rsidRPr="006C10ED">
        <w:rPr>
          <w:iCs/>
          <w:sz w:val="24"/>
          <w:bdr w:val="single" w:sz="8" w:space="0" w:color="auto"/>
        </w:rPr>
        <w:t>is not viable</w:t>
      </w:r>
      <w:r w:rsidRPr="006C10ED">
        <w:rPr>
          <w:sz w:val="16"/>
        </w:rPr>
        <w:t xml:space="preserve">, </w:t>
      </w:r>
      <w:r w:rsidRPr="006C10ED">
        <w:rPr>
          <w:sz w:val="24"/>
        </w:rPr>
        <w:t>and a good deal riskier</w:t>
      </w:r>
      <w:r w:rsidRPr="006C10ED">
        <w:rPr>
          <w:sz w:val="16"/>
        </w:rPr>
        <w:t xml:space="preserve">. In other words, </w:t>
      </w:r>
      <w:r w:rsidRPr="006C10ED">
        <w:rPr>
          <w:sz w:val="24"/>
          <w:highlight w:val="green"/>
        </w:rPr>
        <w:t>strategic diplomacy is the best shot America has at shoring up its position</w:t>
      </w:r>
      <w:r w:rsidRPr="006C10ED">
        <w:rPr>
          <w:sz w:val="24"/>
        </w:rPr>
        <w:t xml:space="preserve"> </w:t>
      </w:r>
      <w:r w:rsidRPr="006C10ED">
        <w:rPr>
          <w:sz w:val="24"/>
          <w:highlight w:val="green"/>
        </w:rPr>
        <w:t>for</w:t>
      </w:r>
      <w:r w:rsidRPr="006C10ED">
        <w:rPr>
          <w:sz w:val="24"/>
        </w:rPr>
        <w:t xml:space="preserve"> protracted </w:t>
      </w:r>
      <w:r w:rsidRPr="006C10ED">
        <w:rPr>
          <w:sz w:val="24"/>
          <w:highlight w:val="green"/>
        </w:rPr>
        <w:t>competition</w:t>
      </w:r>
    </w:p>
    <w:p w14:paraId="10BB5365" w14:textId="77777777" w:rsidR="00283862" w:rsidRPr="006C10ED" w:rsidRDefault="00283862" w:rsidP="00283862">
      <w:pPr>
        <w:rPr>
          <w:bCs/>
          <w:sz w:val="16"/>
        </w:rPr>
      </w:pPr>
    </w:p>
    <w:p w14:paraId="7D7AFDC3" w14:textId="77777777" w:rsidR="00283862" w:rsidRPr="009218EB" w:rsidRDefault="00283862" w:rsidP="00283862"/>
    <w:p w14:paraId="72662B41" w14:textId="77777777" w:rsidR="00283862" w:rsidRDefault="00283862" w:rsidP="00283862">
      <w:pPr>
        <w:pStyle w:val="Heading3"/>
        <w:ind w:firstLine="720"/>
      </w:pPr>
      <w:r>
        <w:t>2</w:t>
      </w:r>
    </w:p>
    <w:p w14:paraId="549661E9" w14:textId="77777777" w:rsidR="00283862" w:rsidRDefault="00283862" w:rsidP="00283862">
      <w:pPr>
        <w:pStyle w:val="Heading4"/>
      </w:pPr>
      <w:r>
        <w:t>Next is the strategic stability DA</w:t>
      </w:r>
    </w:p>
    <w:p w14:paraId="283706E1" w14:textId="77777777" w:rsidR="00283862" w:rsidRPr="00B05BA2" w:rsidRDefault="00283862" w:rsidP="00283862"/>
    <w:p w14:paraId="620FBA68" w14:textId="77777777" w:rsidR="00283862" w:rsidRPr="00C16973" w:rsidRDefault="00283862" w:rsidP="00283862">
      <w:pPr>
        <w:pStyle w:val="Heading4"/>
      </w:pPr>
      <w:r w:rsidRPr="00C16973">
        <w:t xml:space="preserve">The plan upends US-Russian strategic stability—the combination of </w:t>
      </w:r>
      <w:r w:rsidRPr="00C16973">
        <w:rPr>
          <w:u w:val="single"/>
        </w:rPr>
        <w:t>submarine detection</w:t>
      </w:r>
      <w:r w:rsidRPr="00C16973">
        <w:t xml:space="preserve"> and </w:t>
      </w:r>
      <w:r w:rsidRPr="00C16973">
        <w:rPr>
          <w:u w:val="single"/>
        </w:rPr>
        <w:t>missile defense</w:t>
      </w:r>
      <w:r w:rsidRPr="00C16973">
        <w:t xml:space="preserve"> cause Russian use-or-lose pressures</w:t>
      </w:r>
    </w:p>
    <w:p w14:paraId="106F0B5D" w14:textId="77777777" w:rsidR="00283862" w:rsidRPr="00C16973" w:rsidRDefault="00283862" w:rsidP="00283862">
      <w:pPr>
        <w:rPr>
          <w:sz w:val="16"/>
        </w:rPr>
      </w:pPr>
      <w:r w:rsidRPr="00C16973">
        <w:rPr>
          <w:rStyle w:val="Emphasis"/>
        </w:rPr>
        <w:t>Kattan 19</w:t>
      </w:r>
      <w:r w:rsidRPr="00C16973">
        <w:rPr>
          <w:sz w:val="16"/>
        </w:rPr>
        <w:t xml:space="preserve">, policy analyst at Science Applications International Corporation (SAIC), where he supports the Defense Science Board (Ari Kattan, 2-1-2019, “Emerging Submarine Detection Technologies and Implications for Strategic Stability” Center for Strategic and International Studies http://www.jstor.com/stable/resrep22545.9) </w:t>
      </w:r>
      <w:proofErr w:type="spellStart"/>
      <w:r w:rsidRPr="00C16973">
        <w:rPr>
          <w:sz w:val="16"/>
        </w:rPr>
        <w:t>wtk</w:t>
      </w:r>
      <w:proofErr w:type="spellEnd"/>
    </w:p>
    <w:p w14:paraId="0F13B1A0" w14:textId="77777777" w:rsidR="00283862" w:rsidRPr="00AD2371" w:rsidRDefault="00283862" w:rsidP="00283862">
      <w:pPr>
        <w:rPr>
          <w:color w:val="000000"/>
          <w:sz w:val="14"/>
        </w:rPr>
      </w:pPr>
      <w:r w:rsidRPr="00AD2371">
        <w:rPr>
          <w:color w:val="000000"/>
          <w:sz w:val="14"/>
        </w:rPr>
        <w:t xml:space="preserve">The U.S.-Russia relationship is defined by Russian fear of its own weaknesses (economic, technological, etc.) and paranoia about U.S. and NATO threats to its security. </w:t>
      </w:r>
      <w:r w:rsidRPr="00AD2371">
        <w:rPr>
          <w:highlight w:val="green"/>
          <w:u w:val="single"/>
        </w:rPr>
        <w:t>Russia</w:t>
      </w:r>
      <w:r w:rsidRPr="00AD2371">
        <w:rPr>
          <w:color w:val="000000"/>
          <w:sz w:val="14"/>
        </w:rPr>
        <w:t xml:space="preserve"> currently </w:t>
      </w:r>
      <w:r w:rsidRPr="00AD2371">
        <w:rPr>
          <w:u w:val="single"/>
        </w:rPr>
        <w:t>fears U.S. conventional superiority</w:t>
      </w:r>
      <w:r w:rsidRPr="00AD2371">
        <w:rPr>
          <w:color w:val="000000"/>
          <w:sz w:val="14"/>
        </w:rPr>
        <w:t xml:space="preserve">20 </w:t>
      </w:r>
      <w:r w:rsidRPr="00AD2371">
        <w:rPr>
          <w:u w:val="single"/>
        </w:rPr>
        <w:t>and has invested in capabilities</w:t>
      </w:r>
      <w:r w:rsidRPr="00AD2371">
        <w:rPr>
          <w:color w:val="000000"/>
          <w:sz w:val="14"/>
        </w:rPr>
        <w:t xml:space="preserve"> and tactics </w:t>
      </w:r>
      <w:r w:rsidRPr="00AD2371">
        <w:rPr>
          <w:u w:val="single"/>
        </w:rPr>
        <w:t>to circumvent it</w:t>
      </w:r>
      <w:r w:rsidRPr="00AD2371">
        <w:rPr>
          <w:color w:val="000000"/>
          <w:sz w:val="14"/>
        </w:rPr>
        <w:t xml:space="preserve">.21 </w:t>
      </w:r>
      <w:r w:rsidRPr="00AD2371">
        <w:rPr>
          <w:u w:val="single"/>
        </w:rPr>
        <w:t xml:space="preserve">It </w:t>
      </w:r>
      <w:r w:rsidRPr="00AD2371">
        <w:rPr>
          <w:highlight w:val="green"/>
          <w:u w:val="single"/>
        </w:rPr>
        <w:t>is embarking on</w:t>
      </w:r>
      <w:r w:rsidRPr="00AD2371">
        <w:rPr>
          <w:color w:val="000000"/>
          <w:sz w:val="14"/>
        </w:rPr>
        <w:t xml:space="preserve"> a </w:t>
      </w:r>
      <w:r w:rsidRPr="00AD2371">
        <w:rPr>
          <w:highlight w:val="green"/>
          <w:u w:val="single"/>
        </w:rPr>
        <w:t>modernization</w:t>
      </w:r>
      <w:r w:rsidRPr="00AD2371">
        <w:rPr>
          <w:color w:val="000000"/>
          <w:sz w:val="14"/>
        </w:rPr>
        <w:t xml:space="preserve"> program for its nuclear weapons in part </w:t>
      </w:r>
      <w:r w:rsidRPr="00AD2371">
        <w:rPr>
          <w:iCs/>
          <w:highlight w:val="green"/>
          <w:u w:val="single"/>
          <w:bdr w:val="single" w:sz="8" w:space="0" w:color="auto"/>
        </w:rPr>
        <w:t>because it feels insecure about</w:t>
      </w:r>
      <w:r w:rsidRPr="00AD2371">
        <w:rPr>
          <w:iCs/>
          <w:u w:val="single"/>
          <w:bdr w:val="single" w:sz="8" w:space="0" w:color="auto"/>
        </w:rPr>
        <w:t xml:space="preserve"> the </w:t>
      </w:r>
      <w:r w:rsidRPr="00AD2371">
        <w:rPr>
          <w:iCs/>
          <w:highlight w:val="green"/>
          <w:u w:val="single"/>
          <w:bdr w:val="single" w:sz="8" w:space="0" w:color="auto"/>
        </w:rPr>
        <w:t>survivability of its nuclear forces</w:t>
      </w:r>
      <w:r w:rsidRPr="00AD2371">
        <w:rPr>
          <w:color w:val="000000"/>
          <w:sz w:val="14"/>
          <w:highlight w:val="green"/>
        </w:rPr>
        <w:t xml:space="preserve"> </w:t>
      </w:r>
      <w:r w:rsidRPr="00AD2371">
        <w:rPr>
          <w:highlight w:val="green"/>
          <w:u w:val="single"/>
        </w:rPr>
        <w:t>as the U</w:t>
      </w:r>
      <w:r w:rsidRPr="00AD2371">
        <w:rPr>
          <w:color w:val="000000"/>
          <w:sz w:val="14"/>
        </w:rPr>
        <w:t xml:space="preserve">nited </w:t>
      </w:r>
      <w:r w:rsidRPr="00AD2371">
        <w:rPr>
          <w:highlight w:val="green"/>
          <w:u w:val="single"/>
        </w:rPr>
        <w:t>S</w:t>
      </w:r>
      <w:r w:rsidRPr="00AD2371">
        <w:rPr>
          <w:color w:val="000000"/>
          <w:sz w:val="14"/>
        </w:rPr>
        <w:t xml:space="preserve">tates </w:t>
      </w:r>
      <w:r w:rsidRPr="00AD2371">
        <w:rPr>
          <w:highlight w:val="green"/>
          <w:u w:val="single"/>
        </w:rPr>
        <w:t>increases</w:t>
      </w:r>
      <w:r w:rsidRPr="00AD2371">
        <w:rPr>
          <w:u w:val="single"/>
        </w:rPr>
        <w:t xml:space="preserve"> its </w:t>
      </w:r>
      <w:r w:rsidRPr="00AD2371">
        <w:rPr>
          <w:highlight w:val="green"/>
          <w:u w:val="single"/>
        </w:rPr>
        <w:t>progress on b</w:t>
      </w:r>
      <w:r w:rsidRPr="00AD2371">
        <w:rPr>
          <w:u w:val="single"/>
        </w:rPr>
        <w:t xml:space="preserve">allistic </w:t>
      </w:r>
      <w:r w:rsidRPr="00AD2371">
        <w:rPr>
          <w:highlight w:val="green"/>
          <w:u w:val="single"/>
        </w:rPr>
        <w:t>m</w:t>
      </w:r>
      <w:r w:rsidRPr="00AD2371">
        <w:rPr>
          <w:u w:val="single"/>
        </w:rPr>
        <w:t xml:space="preserve">issile </w:t>
      </w:r>
      <w:r w:rsidRPr="00AD2371">
        <w:rPr>
          <w:highlight w:val="green"/>
          <w:u w:val="single"/>
        </w:rPr>
        <w:t>d</w:t>
      </w:r>
      <w:r w:rsidRPr="00AD2371">
        <w:rPr>
          <w:u w:val="single"/>
        </w:rPr>
        <w:t>efense.</w:t>
      </w:r>
      <w:r w:rsidRPr="00AD2371">
        <w:rPr>
          <w:color w:val="000000"/>
          <w:sz w:val="14"/>
        </w:rPr>
        <w:t xml:space="preserve"> </w:t>
      </w:r>
      <w:r w:rsidRPr="00AD2371">
        <w:rPr>
          <w:iCs/>
          <w:highlight w:val="green"/>
          <w:u w:val="single"/>
          <w:bdr w:val="single" w:sz="8" w:space="0" w:color="auto"/>
        </w:rPr>
        <w:t>If the U</w:t>
      </w:r>
      <w:r w:rsidRPr="00AD2371">
        <w:rPr>
          <w:color w:val="000000"/>
          <w:sz w:val="14"/>
        </w:rPr>
        <w:t xml:space="preserve">nited </w:t>
      </w:r>
      <w:r w:rsidRPr="00AD2371">
        <w:rPr>
          <w:iCs/>
          <w:highlight w:val="green"/>
          <w:u w:val="single"/>
          <w:bdr w:val="single" w:sz="8" w:space="0" w:color="auto"/>
        </w:rPr>
        <w:t>S</w:t>
      </w:r>
      <w:r w:rsidRPr="00AD2371">
        <w:rPr>
          <w:color w:val="000000"/>
          <w:sz w:val="14"/>
        </w:rPr>
        <w:t xml:space="preserve">tates </w:t>
      </w:r>
      <w:r w:rsidRPr="00AD2371">
        <w:rPr>
          <w:iCs/>
          <w:highlight w:val="green"/>
          <w:u w:val="single"/>
          <w:bdr w:val="single" w:sz="8" w:space="0" w:color="auto"/>
        </w:rPr>
        <w:t>were able to track Russian</w:t>
      </w:r>
      <w:r w:rsidRPr="00AD2371">
        <w:rPr>
          <w:iCs/>
          <w:u w:val="single"/>
          <w:bdr w:val="single" w:sz="8" w:space="0" w:color="auto"/>
        </w:rPr>
        <w:t xml:space="preserve"> nuclear-armed </w:t>
      </w:r>
      <w:r w:rsidRPr="00AD2371">
        <w:rPr>
          <w:iCs/>
          <w:highlight w:val="green"/>
          <w:u w:val="single"/>
          <w:bdr w:val="single" w:sz="8" w:space="0" w:color="auto"/>
        </w:rPr>
        <w:t>submarines with increased confidence</w:t>
      </w:r>
      <w:r w:rsidRPr="00AD2371">
        <w:rPr>
          <w:iCs/>
          <w:u w:val="single"/>
          <w:bdr w:val="single" w:sz="8" w:space="0" w:color="auto"/>
        </w:rPr>
        <w:t xml:space="preserve">, </w:t>
      </w:r>
      <w:r w:rsidRPr="00AD2371">
        <w:rPr>
          <w:iCs/>
          <w:highlight w:val="green"/>
          <w:u w:val="single"/>
          <w:bdr w:val="single" w:sz="8" w:space="0" w:color="auto"/>
        </w:rPr>
        <w:t>it could exacerbate</w:t>
      </w:r>
      <w:r w:rsidRPr="00AD2371">
        <w:rPr>
          <w:iCs/>
          <w:u w:val="single"/>
          <w:bdr w:val="single" w:sz="8" w:space="0" w:color="auto"/>
        </w:rPr>
        <w:t xml:space="preserve"> these Russian </w:t>
      </w:r>
      <w:r w:rsidRPr="00AD2371">
        <w:rPr>
          <w:iCs/>
          <w:highlight w:val="green"/>
          <w:u w:val="single"/>
          <w:bdr w:val="single" w:sz="8" w:space="0" w:color="auto"/>
        </w:rPr>
        <w:t>fears</w:t>
      </w:r>
      <w:r w:rsidRPr="00AD2371">
        <w:rPr>
          <w:iCs/>
          <w:u w:val="single"/>
          <w:bdr w:val="single" w:sz="8" w:space="0" w:color="auto"/>
        </w:rPr>
        <w:t xml:space="preserve"> even </w:t>
      </w:r>
      <w:r w:rsidRPr="00AD2371">
        <w:rPr>
          <w:iCs/>
          <w:highlight w:val="green"/>
          <w:u w:val="single"/>
          <w:bdr w:val="single" w:sz="8" w:space="0" w:color="auto"/>
        </w:rPr>
        <w:t>more</w:t>
      </w:r>
      <w:r w:rsidRPr="00AD2371">
        <w:rPr>
          <w:iCs/>
          <w:u w:val="single"/>
          <w:bdr w:val="single" w:sz="8" w:space="0" w:color="auto"/>
        </w:rPr>
        <w:t xml:space="preserve">, </w:t>
      </w:r>
      <w:r w:rsidRPr="00AD2371">
        <w:rPr>
          <w:iCs/>
          <w:highlight w:val="green"/>
          <w:u w:val="single"/>
          <w:bdr w:val="single" w:sz="8" w:space="0" w:color="auto"/>
        </w:rPr>
        <w:t>causing Russia to respond in destabilizing ways</w:t>
      </w:r>
      <w:r w:rsidRPr="00AD2371">
        <w:rPr>
          <w:iCs/>
          <w:u w:val="single"/>
          <w:bdr w:val="single" w:sz="8" w:space="0" w:color="auto"/>
        </w:rPr>
        <w:t xml:space="preserve">. </w:t>
      </w:r>
      <w:r w:rsidRPr="00AD2371">
        <w:rPr>
          <w:color w:val="000000"/>
          <w:sz w:val="14"/>
        </w:rPr>
        <w:t xml:space="preserve">While it is true that Russia has never relied as much on submarine-based weapons as the United States has, </w:t>
      </w:r>
      <w:r w:rsidRPr="00AD2371">
        <w:rPr>
          <w:u w:val="single"/>
        </w:rPr>
        <w:t xml:space="preserve">the </w:t>
      </w:r>
      <w:r w:rsidRPr="00AD2371">
        <w:rPr>
          <w:highlight w:val="green"/>
          <w:u w:val="single"/>
        </w:rPr>
        <w:t>degradation of the survivability of Russia’s nuclear-armed submarines would</w:t>
      </w:r>
      <w:r w:rsidRPr="00AD2371">
        <w:rPr>
          <w:color w:val="000000"/>
          <w:sz w:val="14"/>
        </w:rPr>
        <w:t xml:space="preserve"> likely </w:t>
      </w:r>
      <w:r w:rsidRPr="00AD2371">
        <w:rPr>
          <w:highlight w:val="green"/>
          <w:u w:val="single"/>
        </w:rPr>
        <w:t>cause Russia to compensate</w:t>
      </w:r>
      <w:r w:rsidRPr="00AD2371">
        <w:rPr>
          <w:color w:val="000000"/>
          <w:sz w:val="14"/>
        </w:rPr>
        <w:t xml:space="preserve"> for this new vulnerability. </w:t>
      </w:r>
      <w:r w:rsidRPr="00AD2371">
        <w:rPr>
          <w:u w:val="single"/>
        </w:rPr>
        <w:t>This is especially true if continued advancements in precision strike make Russia’s air- and land-based nuclear forces more vulnerable</w:t>
      </w:r>
      <w:r w:rsidRPr="00AD2371">
        <w:rPr>
          <w:color w:val="000000"/>
          <w:sz w:val="14"/>
        </w:rPr>
        <w:t xml:space="preserve">. If </w:t>
      </w:r>
      <w:r w:rsidRPr="00AD2371">
        <w:rPr>
          <w:highlight w:val="green"/>
          <w:u w:val="single"/>
        </w:rPr>
        <w:t>Russia</w:t>
      </w:r>
      <w:r w:rsidRPr="00AD2371">
        <w:rPr>
          <w:color w:val="000000"/>
          <w:sz w:val="14"/>
        </w:rPr>
        <w:t xml:space="preserve"> can no longer rely on hardening and concealment for survivability, they </w:t>
      </w:r>
      <w:r w:rsidRPr="00AD2371">
        <w:rPr>
          <w:u w:val="single"/>
        </w:rPr>
        <w:t xml:space="preserve">may </w:t>
      </w:r>
      <w:r w:rsidRPr="00AD2371">
        <w:rPr>
          <w:highlight w:val="green"/>
          <w:u w:val="single"/>
        </w:rPr>
        <w:t>double down on redundancy</w:t>
      </w:r>
      <w:r w:rsidRPr="00AD2371">
        <w:rPr>
          <w:u w:val="single"/>
        </w:rPr>
        <w:t xml:space="preserve">, producing and </w:t>
      </w:r>
      <w:r w:rsidRPr="00AD2371">
        <w:rPr>
          <w:highlight w:val="green"/>
          <w:u w:val="single"/>
        </w:rPr>
        <w:t>deploying larger numbers of nuclear weapons</w:t>
      </w:r>
      <w:r w:rsidRPr="00AD2371">
        <w:rPr>
          <w:u w:val="single"/>
        </w:rPr>
        <w:t xml:space="preserve"> to complicate U.S. targeting and increase the odds that a retaliatory capability survives any U.S. first strike</w:t>
      </w:r>
      <w:r w:rsidRPr="00AD2371">
        <w:rPr>
          <w:color w:val="000000"/>
          <w:sz w:val="14"/>
        </w:rPr>
        <w:t xml:space="preserve">. </w:t>
      </w:r>
      <w:r w:rsidRPr="00AD2371">
        <w:rPr>
          <w:highlight w:val="green"/>
          <w:u w:val="single"/>
        </w:rPr>
        <w:t>This</w:t>
      </w:r>
      <w:r w:rsidRPr="00AD2371">
        <w:rPr>
          <w:color w:val="000000"/>
          <w:sz w:val="14"/>
        </w:rPr>
        <w:t xml:space="preserve">, in turn, </w:t>
      </w:r>
      <w:r w:rsidRPr="00AD2371">
        <w:rPr>
          <w:highlight w:val="green"/>
          <w:u w:val="single"/>
        </w:rPr>
        <w:t xml:space="preserve">could put the </w:t>
      </w:r>
      <w:r w:rsidRPr="00AD2371">
        <w:rPr>
          <w:iCs/>
          <w:highlight w:val="green"/>
          <w:u w:val="single"/>
          <w:bdr w:val="single" w:sz="8" w:space="0" w:color="auto"/>
        </w:rPr>
        <w:t>final nail in the coffin of arms control</w:t>
      </w:r>
      <w:r w:rsidRPr="00AD2371">
        <w:rPr>
          <w:color w:val="000000"/>
          <w:sz w:val="14"/>
        </w:rPr>
        <w:t xml:space="preserve"> </w:t>
      </w:r>
      <w:r w:rsidRPr="00AD2371">
        <w:rPr>
          <w:highlight w:val="green"/>
          <w:u w:val="single"/>
        </w:rPr>
        <w:t>and lead to an arms race</w:t>
      </w:r>
      <w:r w:rsidRPr="00AD2371">
        <w:rPr>
          <w:u w:val="single"/>
        </w:rPr>
        <w:t xml:space="preserve"> with the U</w:t>
      </w:r>
      <w:r w:rsidRPr="00AD2371">
        <w:rPr>
          <w:color w:val="000000"/>
          <w:sz w:val="14"/>
        </w:rPr>
        <w:t xml:space="preserve">nited </w:t>
      </w:r>
      <w:r w:rsidRPr="00AD2371">
        <w:rPr>
          <w:u w:val="single"/>
        </w:rPr>
        <w:t>S</w:t>
      </w:r>
      <w:r w:rsidRPr="00AD2371">
        <w:rPr>
          <w:color w:val="000000"/>
          <w:sz w:val="14"/>
        </w:rPr>
        <w:t xml:space="preserve">tates </w:t>
      </w:r>
      <w:r w:rsidRPr="00AD2371">
        <w:rPr>
          <w:highlight w:val="green"/>
          <w:u w:val="single"/>
        </w:rPr>
        <w:t>that</w:t>
      </w:r>
      <w:r w:rsidRPr="00AD2371">
        <w:rPr>
          <w:color w:val="000000"/>
          <w:sz w:val="14"/>
        </w:rPr>
        <w:t xml:space="preserve"> drains resources, </w:t>
      </w:r>
      <w:r w:rsidRPr="00AD2371">
        <w:rPr>
          <w:iCs/>
          <w:highlight w:val="green"/>
          <w:u w:val="single"/>
          <w:bdr w:val="single" w:sz="8" w:space="0" w:color="auto"/>
        </w:rPr>
        <w:t>intensifies mistrust</w:t>
      </w:r>
      <w:r w:rsidRPr="00AD2371">
        <w:rPr>
          <w:color w:val="000000"/>
          <w:sz w:val="14"/>
          <w:highlight w:val="green"/>
        </w:rPr>
        <w:t xml:space="preserve">, </w:t>
      </w:r>
      <w:r w:rsidRPr="00AD2371">
        <w:rPr>
          <w:highlight w:val="green"/>
          <w:u w:val="single"/>
        </w:rPr>
        <w:t xml:space="preserve">and </w:t>
      </w:r>
      <w:r w:rsidRPr="00AD2371">
        <w:rPr>
          <w:iCs/>
          <w:highlight w:val="green"/>
          <w:u w:val="single"/>
          <w:bdr w:val="single" w:sz="8" w:space="0" w:color="auto"/>
        </w:rPr>
        <w:t>makes miscalculation more likely</w:t>
      </w:r>
      <w:r w:rsidRPr="00AD2371">
        <w:rPr>
          <w:color w:val="000000"/>
          <w:sz w:val="14"/>
        </w:rPr>
        <w:t xml:space="preserve">. In short, </w:t>
      </w:r>
      <w:r w:rsidRPr="00AD2371">
        <w:rPr>
          <w:highlight w:val="green"/>
          <w:u w:val="single"/>
        </w:rPr>
        <w:t>a significant U.S. advantage in sub</w:t>
      </w:r>
      <w:r w:rsidRPr="00AD2371">
        <w:rPr>
          <w:u w:val="single"/>
        </w:rPr>
        <w:t xml:space="preserve">marine </w:t>
      </w:r>
      <w:r w:rsidRPr="00AD2371">
        <w:rPr>
          <w:highlight w:val="green"/>
          <w:u w:val="single"/>
        </w:rPr>
        <w:t>detection</w:t>
      </w:r>
      <w:r w:rsidRPr="00AD2371">
        <w:rPr>
          <w:color w:val="000000"/>
          <w:sz w:val="14"/>
        </w:rPr>
        <w:t xml:space="preserve"> (</w:t>
      </w:r>
      <w:r w:rsidRPr="00AD2371">
        <w:rPr>
          <w:highlight w:val="green"/>
          <w:u w:val="single"/>
        </w:rPr>
        <w:t>which</w:t>
      </w:r>
      <w:r w:rsidRPr="00AD2371">
        <w:rPr>
          <w:u w:val="single"/>
        </w:rPr>
        <w:t xml:space="preserve"> </w:t>
      </w:r>
      <w:r w:rsidRPr="00AD2371">
        <w:rPr>
          <w:highlight w:val="green"/>
          <w:u w:val="single"/>
        </w:rPr>
        <w:t>would</w:t>
      </w:r>
      <w:r w:rsidRPr="00AD2371">
        <w:rPr>
          <w:color w:val="000000"/>
          <w:sz w:val="14"/>
        </w:rPr>
        <w:t xml:space="preserve"> likely </w:t>
      </w:r>
      <w:r w:rsidRPr="00AD2371">
        <w:rPr>
          <w:highlight w:val="green"/>
          <w:u w:val="single"/>
        </w:rPr>
        <w:t xml:space="preserve">develop in parallel with a U.S. advantage in </w:t>
      </w:r>
      <w:r w:rsidRPr="00AD2371">
        <w:rPr>
          <w:iCs/>
          <w:highlight w:val="green"/>
          <w:u w:val="single"/>
          <w:bdr w:val="single" w:sz="8" w:space="0" w:color="auto"/>
        </w:rPr>
        <w:t>remote sensing</w:t>
      </w:r>
      <w:r w:rsidRPr="00AD2371">
        <w:rPr>
          <w:color w:val="000000"/>
          <w:sz w:val="14"/>
        </w:rPr>
        <w:t xml:space="preserve"> and precision strike capabilities </w:t>
      </w:r>
      <w:r w:rsidRPr="00AD2371">
        <w:rPr>
          <w:iCs/>
          <w:highlight w:val="green"/>
          <w:u w:val="single"/>
          <w:bdr w:val="single" w:sz="8" w:space="0" w:color="auto"/>
        </w:rPr>
        <w:t>in other domains</w:t>
      </w:r>
      <w:r w:rsidRPr="00AD2371">
        <w:rPr>
          <w:color w:val="000000"/>
          <w:sz w:val="14"/>
        </w:rPr>
        <w:t xml:space="preserve">) </w:t>
      </w:r>
      <w:r w:rsidRPr="00AD2371">
        <w:rPr>
          <w:highlight w:val="green"/>
          <w:u w:val="single"/>
        </w:rPr>
        <w:t>would</w:t>
      </w:r>
      <w:r w:rsidRPr="00AD2371">
        <w:rPr>
          <w:color w:val="000000"/>
          <w:sz w:val="14"/>
        </w:rPr>
        <w:t xml:space="preserve"> likely </w:t>
      </w:r>
      <w:r w:rsidRPr="00AD2371">
        <w:rPr>
          <w:highlight w:val="green"/>
          <w:u w:val="single"/>
        </w:rPr>
        <w:t xml:space="preserve">be </w:t>
      </w:r>
      <w:r w:rsidRPr="00AD2371">
        <w:rPr>
          <w:iCs/>
          <w:highlight w:val="green"/>
          <w:u w:val="single"/>
          <w:bdr w:val="single" w:sz="8" w:space="0" w:color="auto"/>
        </w:rPr>
        <w:t>destabilizing</w:t>
      </w:r>
      <w:r w:rsidRPr="00AD2371">
        <w:rPr>
          <w:u w:val="single"/>
        </w:rPr>
        <w:t xml:space="preserve"> due to Russian sensitivity over its technological inferiority</w:t>
      </w:r>
      <w:r w:rsidRPr="00AD2371">
        <w:rPr>
          <w:color w:val="000000"/>
          <w:sz w:val="14"/>
        </w:rPr>
        <w:t xml:space="preserve">. </w:t>
      </w:r>
      <w:r w:rsidRPr="00AD2371">
        <w:rPr>
          <w:highlight w:val="green"/>
          <w:u w:val="single"/>
        </w:rPr>
        <w:t>This could compel Russia</w:t>
      </w:r>
      <w:r w:rsidRPr="00AD2371">
        <w:rPr>
          <w:color w:val="000000"/>
          <w:sz w:val="14"/>
        </w:rPr>
        <w:t xml:space="preserve"> not only </w:t>
      </w:r>
      <w:r w:rsidRPr="00AD2371">
        <w:rPr>
          <w:highlight w:val="green"/>
          <w:u w:val="single"/>
        </w:rPr>
        <w:t>to</w:t>
      </w:r>
      <w:r w:rsidRPr="00AD2371">
        <w:rPr>
          <w:color w:val="000000"/>
          <w:sz w:val="14"/>
        </w:rPr>
        <w:t xml:space="preserve"> increase redundancy with a larger number of warheads, but to </w:t>
      </w:r>
      <w:r w:rsidRPr="00AD2371">
        <w:rPr>
          <w:iCs/>
          <w:highlight w:val="green"/>
          <w:u w:val="single"/>
          <w:bdr w:val="single" w:sz="8" w:space="0" w:color="auto"/>
        </w:rPr>
        <w:t>change the doctrine</w:t>
      </w:r>
      <w:r w:rsidRPr="00AD2371">
        <w:rPr>
          <w:color w:val="000000"/>
          <w:sz w:val="14"/>
        </w:rPr>
        <w:t xml:space="preserve"> governing their use as well. It is possible that </w:t>
      </w:r>
      <w:r w:rsidRPr="00AD2371">
        <w:rPr>
          <w:u w:val="single"/>
        </w:rPr>
        <w:t>in an environment of degraded second-strike stability</w:t>
      </w:r>
      <w:r w:rsidRPr="00AD2371">
        <w:rPr>
          <w:color w:val="000000"/>
          <w:sz w:val="14"/>
        </w:rPr>
        <w:t xml:space="preserve">, </w:t>
      </w:r>
      <w:r w:rsidRPr="00AD2371">
        <w:rPr>
          <w:highlight w:val="green"/>
          <w:u w:val="single"/>
        </w:rPr>
        <w:t>Russia could move further towards a first-use doctrine to deter escalation and</w:t>
      </w:r>
      <w:r w:rsidRPr="00AD2371">
        <w:rPr>
          <w:u w:val="single"/>
        </w:rPr>
        <w:t xml:space="preserve"> to </w:t>
      </w:r>
      <w:r w:rsidRPr="00AD2371">
        <w:rPr>
          <w:highlight w:val="green"/>
          <w:u w:val="single"/>
        </w:rPr>
        <w:t>avoid</w:t>
      </w:r>
      <w:r w:rsidRPr="00AD2371">
        <w:rPr>
          <w:u w:val="single"/>
        </w:rPr>
        <w:t xml:space="preserve"> </w:t>
      </w:r>
      <w:r w:rsidRPr="00AD2371">
        <w:rPr>
          <w:highlight w:val="green"/>
          <w:u w:val="single"/>
        </w:rPr>
        <w:t>the “lose them or lose them” dilemma</w:t>
      </w:r>
      <w:r w:rsidRPr="00AD2371">
        <w:rPr>
          <w:color w:val="000000"/>
          <w:sz w:val="14"/>
          <w:highlight w:val="green"/>
        </w:rPr>
        <w:t>.</w:t>
      </w:r>
    </w:p>
    <w:p w14:paraId="0191FB81" w14:textId="77777777" w:rsidR="00283862" w:rsidRPr="00AD2371" w:rsidRDefault="00283862" w:rsidP="00283862">
      <w:pPr>
        <w:rPr>
          <w:color w:val="000000"/>
          <w:sz w:val="14"/>
        </w:rPr>
      </w:pPr>
    </w:p>
    <w:p w14:paraId="586A3610" w14:textId="77777777" w:rsidR="00283862" w:rsidRPr="00C16973" w:rsidRDefault="00283862" w:rsidP="00283862">
      <w:pPr>
        <w:pStyle w:val="Heading4"/>
      </w:pPr>
      <w:r w:rsidRPr="00C16973">
        <w:t xml:space="preserve">Upending strategic stability causes </w:t>
      </w:r>
      <w:r w:rsidRPr="00C16973">
        <w:rPr>
          <w:u w:val="single"/>
        </w:rPr>
        <w:t>extinction-risk</w:t>
      </w:r>
      <w:r w:rsidRPr="00C16973">
        <w:t xml:space="preserve"> arms races, </w:t>
      </w:r>
      <w:r w:rsidRPr="00C16973">
        <w:rPr>
          <w:u w:val="single"/>
        </w:rPr>
        <w:t>nuclearization of space</w:t>
      </w:r>
      <w:r w:rsidRPr="00C16973">
        <w:t xml:space="preserve">, and </w:t>
      </w:r>
      <w:r w:rsidRPr="00C16973">
        <w:rPr>
          <w:u w:val="single"/>
        </w:rPr>
        <w:t>drives adversaries together</w:t>
      </w:r>
      <w:r w:rsidRPr="00C16973">
        <w:t xml:space="preserve"> against the US. </w:t>
      </w:r>
    </w:p>
    <w:p w14:paraId="7DA8F879" w14:textId="77777777" w:rsidR="00283862" w:rsidRPr="00C16973" w:rsidRDefault="00283862" w:rsidP="00283862">
      <w:pPr>
        <w:rPr>
          <w:sz w:val="16"/>
        </w:rPr>
      </w:pPr>
      <w:r w:rsidRPr="00C16973">
        <w:rPr>
          <w:rStyle w:val="Emphasis"/>
        </w:rPr>
        <w:t>Kluth 25</w:t>
      </w:r>
      <w:r w:rsidRPr="00C16973">
        <w:rPr>
          <w:sz w:val="16"/>
        </w:rPr>
        <w:t>, writer at Bloomberg, former Lecturer at the University of California, Berkeley, MS in International Relations from the London School of Economics, BA from William’s College (Andreas Kluth, May 23, 2025, “A ‘Golden Dome’ Could Make America Less Safe,” Bloomberg, https://www.bloomberg.com/opinion/articles/2025-05-23/a-golden-dome-could-make-america-less-safe)</w:t>
      </w:r>
    </w:p>
    <w:p w14:paraId="56513E81" w14:textId="77777777" w:rsidR="00283862" w:rsidRDefault="00283862" w:rsidP="00283862">
      <w:pPr>
        <w:rPr>
          <w:sz w:val="14"/>
        </w:rPr>
      </w:pPr>
      <w:r w:rsidRPr="00AD2371">
        <w:rPr>
          <w:sz w:val="14"/>
        </w:rPr>
        <w:t xml:space="preserve">Start with </w:t>
      </w:r>
      <w:r w:rsidRPr="00AD2371">
        <w:rPr>
          <w:highlight w:val="green"/>
          <w:u w:val="single"/>
        </w:rPr>
        <w:t>the</w:t>
      </w:r>
      <w:r w:rsidRPr="00AD2371">
        <w:rPr>
          <w:sz w:val="14"/>
        </w:rPr>
        <w:t xml:space="preserve"> so-called </w:t>
      </w:r>
      <w:r w:rsidRPr="00AD2371">
        <w:rPr>
          <w:iCs/>
          <w:highlight w:val="green"/>
          <w:u w:val="single"/>
          <w:bdr w:val="single" w:sz="8" w:space="0" w:color="auto"/>
        </w:rPr>
        <w:t>security dilemma</w:t>
      </w:r>
      <w:r w:rsidRPr="00AD2371">
        <w:rPr>
          <w:sz w:val="14"/>
        </w:rPr>
        <w:t xml:space="preserve"> that </w:t>
      </w:r>
      <w:r w:rsidRPr="00AD2371">
        <w:rPr>
          <w:highlight w:val="green"/>
          <w:u w:val="single"/>
        </w:rPr>
        <w:t>afflicts all</w:t>
      </w:r>
      <w:r w:rsidRPr="00AD2371">
        <w:rPr>
          <w:u w:val="single"/>
        </w:rPr>
        <w:t xml:space="preserve"> major</w:t>
      </w:r>
      <w:r w:rsidRPr="00AD2371">
        <w:rPr>
          <w:sz w:val="14"/>
        </w:rPr>
        <w:t xml:space="preserve"> (and minor) </w:t>
      </w:r>
      <w:r w:rsidRPr="00AD2371">
        <w:rPr>
          <w:highlight w:val="green"/>
          <w:u w:val="single"/>
        </w:rPr>
        <w:t>powers</w:t>
      </w:r>
      <w:r w:rsidRPr="00AD2371">
        <w:rPr>
          <w:sz w:val="14"/>
        </w:rPr>
        <w:t xml:space="preserve">, with or without nukes. Hoping to </w:t>
      </w:r>
      <w:proofErr w:type="gramStart"/>
      <w:r w:rsidRPr="00AD2371">
        <w:rPr>
          <w:sz w:val="14"/>
        </w:rPr>
        <w:t>makes</w:t>
      </w:r>
      <w:proofErr w:type="gramEnd"/>
      <w:r w:rsidRPr="00AD2371">
        <w:rPr>
          <w:sz w:val="14"/>
        </w:rPr>
        <w:t xml:space="preserve"> itself safer, </w:t>
      </w:r>
      <w:r w:rsidRPr="00AD2371">
        <w:rPr>
          <w:iCs/>
          <w:highlight w:val="green"/>
          <w:u w:val="single"/>
          <w:bdr w:val="single" w:sz="8" w:space="0" w:color="auto"/>
        </w:rPr>
        <w:t>country A</w:t>
      </w:r>
      <w:r w:rsidRPr="00AD2371">
        <w:rPr>
          <w:highlight w:val="green"/>
          <w:u w:val="single"/>
        </w:rPr>
        <w:t xml:space="preserve"> develops</w:t>
      </w:r>
      <w:r w:rsidRPr="00AD2371">
        <w:rPr>
          <w:u w:val="single"/>
        </w:rPr>
        <w:t xml:space="preserve"> </w:t>
      </w:r>
      <w:r w:rsidRPr="00AD2371">
        <w:rPr>
          <w:iCs/>
          <w:u w:val="single"/>
          <w:bdr w:val="single" w:sz="8" w:space="0" w:color="auto"/>
        </w:rPr>
        <w:t xml:space="preserve">new </w:t>
      </w:r>
      <w:r w:rsidRPr="00AD2371">
        <w:rPr>
          <w:iCs/>
          <w:highlight w:val="green"/>
          <w:u w:val="single"/>
          <w:bdr w:val="single" w:sz="8" w:space="0" w:color="auto"/>
        </w:rPr>
        <w:t>defenses</w:t>
      </w:r>
      <w:r w:rsidRPr="00AD2371">
        <w:rPr>
          <w:highlight w:val="green"/>
          <w:u w:val="single"/>
        </w:rPr>
        <w:t>,</w:t>
      </w:r>
      <w:r w:rsidRPr="00AD2371">
        <w:rPr>
          <w:u w:val="single"/>
        </w:rPr>
        <w:t xml:space="preserve"> but </w:t>
      </w:r>
      <w:r w:rsidRPr="00AD2371">
        <w:rPr>
          <w:highlight w:val="green"/>
          <w:u w:val="single"/>
        </w:rPr>
        <w:t>those</w:t>
      </w:r>
      <w:r w:rsidRPr="00AD2371">
        <w:rPr>
          <w:sz w:val="14"/>
        </w:rPr>
        <w:t xml:space="preserve"> defenses in turn </w:t>
      </w:r>
      <w:r w:rsidRPr="00AD2371">
        <w:rPr>
          <w:highlight w:val="green"/>
          <w:u w:val="single"/>
        </w:rPr>
        <w:t>make</w:t>
      </w:r>
      <w:r w:rsidRPr="00AD2371">
        <w:rPr>
          <w:u w:val="single"/>
        </w:rPr>
        <w:t xml:space="preserve"> </w:t>
      </w:r>
      <w:r w:rsidRPr="00AD2371">
        <w:rPr>
          <w:iCs/>
          <w:u w:val="single"/>
          <w:bdr w:val="single" w:sz="8" w:space="0" w:color="auto"/>
        </w:rPr>
        <w:t xml:space="preserve">country </w:t>
      </w:r>
      <w:r w:rsidRPr="00AD2371">
        <w:rPr>
          <w:iCs/>
          <w:highlight w:val="green"/>
          <w:u w:val="single"/>
          <w:bdr w:val="single" w:sz="8" w:space="0" w:color="auto"/>
        </w:rPr>
        <w:t>B</w:t>
      </w:r>
      <w:r w:rsidRPr="00AD2371">
        <w:rPr>
          <w:highlight w:val="green"/>
          <w:u w:val="single"/>
        </w:rPr>
        <w:t xml:space="preserve"> feel </w:t>
      </w:r>
      <w:r w:rsidRPr="00AD2371">
        <w:rPr>
          <w:iCs/>
          <w:highlight w:val="green"/>
          <w:u w:val="single"/>
          <w:bdr w:val="single" w:sz="8" w:space="0" w:color="auto"/>
        </w:rPr>
        <w:t>less safe</w:t>
      </w:r>
      <w:r w:rsidRPr="00AD2371">
        <w:rPr>
          <w:highlight w:val="green"/>
          <w:u w:val="single"/>
        </w:rPr>
        <w:t>, prompting it to</w:t>
      </w:r>
      <w:r w:rsidRPr="00AD2371">
        <w:rPr>
          <w:sz w:val="14"/>
        </w:rPr>
        <w:t xml:space="preserve"> arm or </w:t>
      </w:r>
      <w:r w:rsidRPr="00AD2371">
        <w:rPr>
          <w:iCs/>
          <w:highlight w:val="green"/>
          <w:u w:val="single"/>
          <w:bdr w:val="single" w:sz="8" w:space="0" w:color="auto"/>
        </w:rPr>
        <w:t>escalate</w:t>
      </w:r>
      <w:r w:rsidRPr="00AD2371">
        <w:rPr>
          <w:u w:val="single"/>
        </w:rPr>
        <w:t xml:space="preserve"> and</w:t>
      </w:r>
      <w:r w:rsidRPr="00AD2371">
        <w:rPr>
          <w:sz w:val="14"/>
        </w:rPr>
        <w:t xml:space="preserve"> thereby increase the threat to country A. At worst, </w:t>
      </w:r>
      <w:r w:rsidRPr="00AD2371">
        <w:rPr>
          <w:u w:val="single"/>
        </w:rPr>
        <w:t>both</w:t>
      </w:r>
      <w:r w:rsidRPr="00AD2371">
        <w:rPr>
          <w:sz w:val="14"/>
        </w:rPr>
        <w:t xml:space="preserve"> A and B enter a </w:t>
      </w:r>
      <w:r w:rsidRPr="00AD2371">
        <w:rPr>
          <w:iCs/>
          <w:u w:val="single"/>
          <w:bdr w:val="single" w:sz="8" w:space="0" w:color="auto"/>
        </w:rPr>
        <w:t xml:space="preserve">spiral </w:t>
      </w:r>
      <w:r w:rsidRPr="00AD2371">
        <w:rPr>
          <w:iCs/>
          <w:highlight w:val="green"/>
          <w:u w:val="single"/>
          <w:bdr w:val="single" w:sz="8" w:space="0" w:color="auto"/>
        </w:rPr>
        <w:t>toward war</w:t>
      </w:r>
      <w:r w:rsidRPr="00AD2371">
        <w:rPr>
          <w:highlight w:val="green"/>
          <w:u w:val="single"/>
        </w:rPr>
        <w:t xml:space="preserve"> that </w:t>
      </w:r>
      <w:r w:rsidRPr="00AD2371">
        <w:rPr>
          <w:iCs/>
          <w:highlight w:val="green"/>
          <w:u w:val="single"/>
          <w:bdr w:val="single" w:sz="8" w:space="0" w:color="auto"/>
        </w:rPr>
        <w:t>leaves everybody</w:t>
      </w:r>
      <w:r w:rsidRPr="00AD2371">
        <w:rPr>
          <w:sz w:val="14"/>
        </w:rPr>
        <w:t xml:space="preserve"> more vulnerable, or even </w:t>
      </w:r>
      <w:r w:rsidRPr="00AD2371">
        <w:rPr>
          <w:iCs/>
          <w:highlight w:val="green"/>
          <w:u w:val="single"/>
          <w:bdr w:val="single" w:sz="8" w:space="0" w:color="auto"/>
        </w:rPr>
        <w:t>dead</w:t>
      </w:r>
      <w:r w:rsidRPr="00AD2371">
        <w:rPr>
          <w:sz w:val="14"/>
        </w:rPr>
        <w:t xml:space="preserve">. Even short of that, any major new weapons system, offensive or defensive, is destabilizing. One example was Reagan’s SDI. The nuclear confrontation between the US and the Soviet Union had </w:t>
      </w:r>
      <w:proofErr w:type="gramStart"/>
      <w:r w:rsidRPr="00AD2371">
        <w:rPr>
          <w:sz w:val="14"/>
        </w:rPr>
        <w:t>by the early 1980s become stable</w:t>
      </w:r>
      <w:proofErr w:type="gramEnd"/>
      <w:r w:rsidRPr="00AD2371">
        <w:rPr>
          <w:sz w:val="14"/>
        </w:rPr>
        <w:t xml:space="preserve"> thanks to Mutual Assured Destruction: Both powers were vulnerable to a first strike by the adversary but also had enough nukes to answer with a second strike that would obliterate the enemy, so that each deterred the other. 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 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 The situation today is different. First, </w:t>
      </w:r>
      <w:r w:rsidRPr="00AD2371">
        <w:rPr>
          <w:highlight w:val="green"/>
          <w:u w:val="single"/>
        </w:rPr>
        <w:t>the US faces</w:t>
      </w:r>
      <w:r w:rsidRPr="00AD2371">
        <w:rPr>
          <w:sz w:val="14"/>
        </w:rPr>
        <w:t xml:space="preserve"> not just one threat but several: </w:t>
      </w:r>
      <w:r w:rsidRPr="00AD2371">
        <w:rPr>
          <w:u w:val="single"/>
        </w:rPr>
        <w:t xml:space="preserve">the old </w:t>
      </w:r>
      <w:r w:rsidRPr="00AD2371">
        <w:rPr>
          <w:iCs/>
          <w:highlight w:val="green"/>
          <w:u w:val="single"/>
          <w:bdr w:val="single" w:sz="8" w:space="0" w:color="auto"/>
        </w:rPr>
        <w:t>nuclear</w:t>
      </w:r>
      <w:r w:rsidRPr="00AD2371">
        <w:rPr>
          <w:u w:val="single"/>
        </w:rPr>
        <w:t xml:space="preserve"> “peer” in </w:t>
      </w:r>
      <w:r w:rsidRPr="00AD2371">
        <w:rPr>
          <w:iCs/>
          <w:highlight w:val="green"/>
          <w:u w:val="single"/>
          <w:bdr w:val="single" w:sz="8" w:space="0" w:color="auto"/>
        </w:rPr>
        <w:t>Russia</w:t>
      </w:r>
      <w:r w:rsidRPr="00AD2371">
        <w:rPr>
          <w:u w:val="single"/>
        </w:rPr>
        <w:t>, the “near-peer”</w:t>
      </w:r>
      <w:r w:rsidRPr="00AD2371">
        <w:rPr>
          <w:sz w:val="14"/>
        </w:rPr>
        <w:t xml:space="preserve"> rising nuclear power </w:t>
      </w:r>
      <w:r w:rsidRPr="00AD2371">
        <w:rPr>
          <w:u w:val="single"/>
        </w:rPr>
        <w:t xml:space="preserve">of </w:t>
      </w:r>
      <w:r w:rsidRPr="00AD2371">
        <w:rPr>
          <w:iCs/>
          <w:highlight w:val="green"/>
          <w:u w:val="single"/>
          <w:bdr w:val="single" w:sz="8" w:space="0" w:color="auto"/>
        </w:rPr>
        <w:t>China</w:t>
      </w:r>
      <w:r w:rsidRPr="00AD2371">
        <w:rPr>
          <w:u w:val="single"/>
        </w:rPr>
        <w:t xml:space="preserve">, the rogue atomic actors in </w:t>
      </w:r>
      <w:r w:rsidRPr="00AD2371">
        <w:rPr>
          <w:iCs/>
          <w:highlight w:val="green"/>
          <w:u w:val="single"/>
          <w:bdr w:val="single" w:sz="8" w:space="0" w:color="auto"/>
        </w:rPr>
        <w:t>No</w:t>
      </w:r>
      <w:r w:rsidRPr="00AD2371">
        <w:rPr>
          <w:sz w:val="14"/>
        </w:rPr>
        <w:t xml:space="preserve">rth </w:t>
      </w:r>
      <w:r w:rsidRPr="00AD2371">
        <w:rPr>
          <w:iCs/>
          <w:highlight w:val="green"/>
          <w:u w:val="single"/>
          <w:bdr w:val="single" w:sz="8" w:space="0" w:color="auto"/>
        </w:rPr>
        <w:t>Ko</w:t>
      </w:r>
      <w:r w:rsidRPr="00AD2371">
        <w:rPr>
          <w:sz w:val="14"/>
        </w:rPr>
        <w:t>rea (</w:t>
      </w:r>
      <w:r w:rsidRPr="00AD2371">
        <w:rPr>
          <w:u w:val="single"/>
        </w:rPr>
        <w:t>and</w:t>
      </w:r>
      <w:r w:rsidRPr="00AD2371">
        <w:rPr>
          <w:sz w:val="14"/>
        </w:rPr>
        <w:t xml:space="preserve"> possibly </w:t>
      </w:r>
      <w:r w:rsidRPr="00AD2371">
        <w:rPr>
          <w:iCs/>
          <w:highlight w:val="green"/>
          <w:u w:val="single"/>
          <w:bdr w:val="single" w:sz="8" w:space="0" w:color="auto"/>
        </w:rPr>
        <w:t>Iran</w:t>
      </w:r>
      <w:r w:rsidRPr="00AD2371">
        <w:rPr>
          <w:sz w:val="14"/>
        </w:rPr>
        <w:t xml:space="preserve"> if it builds a bomb), </w:t>
      </w:r>
      <w:r w:rsidRPr="00AD2371">
        <w:rPr>
          <w:highlight w:val="green"/>
          <w:u w:val="single"/>
        </w:rPr>
        <w:t>and</w:t>
      </w:r>
      <w:r w:rsidRPr="00AD2371">
        <w:rPr>
          <w:u w:val="single"/>
        </w:rPr>
        <w:t xml:space="preserve"> unpredictable players such as </w:t>
      </w:r>
      <w:r w:rsidRPr="00AD2371">
        <w:rPr>
          <w:iCs/>
          <w:highlight w:val="green"/>
          <w:u w:val="single"/>
          <w:bdr w:val="single" w:sz="8" w:space="0" w:color="auto"/>
        </w:rPr>
        <w:t>Pakistan</w:t>
      </w:r>
      <w:r w:rsidRPr="00AD2371">
        <w:rPr>
          <w:sz w:val="14"/>
        </w:rPr>
        <w:t xml:space="preserve">. The main antagonists in war games are </w:t>
      </w:r>
      <w:r w:rsidRPr="00AD2371">
        <w:rPr>
          <w:u w:val="single"/>
        </w:rPr>
        <w:t xml:space="preserve">Russia and China. </w:t>
      </w:r>
      <w:r w:rsidRPr="00AD2371">
        <w:rPr>
          <w:highlight w:val="green"/>
          <w:u w:val="single"/>
        </w:rPr>
        <w:t xml:space="preserve">They </w:t>
      </w:r>
      <w:r w:rsidRPr="00AD2371">
        <w:rPr>
          <w:iCs/>
          <w:highlight w:val="green"/>
          <w:u w:val="single"/>
          <w:bdr w:val="single" w:sz="8" w:space="0" w:color="auto"/>
        </w:rPr>
        <w:t>could collude</w:t>
      </w:r>
      <w:r w:rsidRPr="00AD2371">
        <w:rPr>
          <w:highlight w:val="green"/>
          <w:u w:val="single"/>
        </w:rPr>
        <w:t xml:space="preserve"> in</w:t>
      </w:r>
      <w:r w:rsidRPr="00AD2371">
        <w:rPr>
          <w:u w:val="single"/>
        </w:rPr>
        <w:t xml:space="preserve"> an </w:t>
      </w:r>
      <w:r w:rsidRPr="00AD2371">
        <w:rPr>
          <w:iCs/>
          <w:highlight w:val="green"/>
          <w:u w:val="single"/>
          <w:bdr w:val="single" w:sz="8" w:space="0" w:color="auto"/>
        </w:rPr>
        <w:t>attack</w:t>
      </w:r>
      <w:r w:rsidRPr="00AD2371">
        <w:rPr>
          <w:highlight w:val="green"/>
          <w:u w:val="single"/>
        </w:rPr>
        <w:t xml:space="preserve"> on the US</w:t>
      </w:r>
      <w:r w:rsidRPr="00AD2371">
        <w:rPr>
          <w:sz w:val="14"/>
        </w:rPr>
        <w:t xml:space="preserve">. Unlike the old Soviet Union, China </w:t>
      </w:r>
      <w:proofErr w:type="gramStart"/>
      <w:r w:rsidRPr="00AD2371">
        <w:rPr>
          <w:sz w:val="14"/>
        </w:rPr>
        <w:t>in particular can</w:t>
      </w:r>
      <w:proofErr w:type="gramEnd"/>
      <w:r w:rsidRPr="00AD2371">
        <w:rPr>
          <w:sz w:val="14"/>
        </w:rPr>
        <w:t xml:space="preserve"> also match the US economically and technologically and build its own dome or new and more diabolical weapons. It is already doing that, in fact. Like the US and Russia, </w:t>
      </w:r>
      <w:r w:rsidRPr="00AD2371">
        <w:rPr>
          <w:iCs/>
          <w:u w:val="single"/>
          <w:bdr w:val="single" w:sz="8" w:space="0" w:color="auto"/>
        </w:rPr>
        <w:t>China</w:t>
      </w:r>
      <w:r w:rsidRPr="00AD2371">
        <w:rPr>
          <w:sz w:val="14"/>
        </w:rPr>
        <w:t xml:space="preserve"> nowadays </w:t>
      </w:r>
      <w:r w:rsidRPr="00AD2371">
        <w:rPr>
          <w:u w:val="single"/>
        </w:rPr>
        <w:t xml:space="preserve">has </w:t>
      </w:r>
      <w:r w:rsidRPr="00AD2371">
        <w:rPr>
          <w:iCs/>
          <w:u w:val="single"/>
          <w:bdr w:val="single" w:sz="8" w:space="0" w:color="auto"/>
        </w:rPr>
        <w:t>much faster</w:t>
      </w:r>
      <w:r w:rsidRPr="00AD2371">
        <w:rPr>
          <w:u w:val="single"/>
        </w:rPr>
        <w:t xml:space="preserve"> missiles that can take more eccentric </w:t>
      </w:r>
      <w:r w:rsidRPr="00AD2371">
        <w:rPr>
          <w:iCs/>
          <w:u w:val="single"/>
          <w:bdr w:val="single" w:sz="8" w:space="0" w:color="auto"/>
        </w:rPr>
        <w:t>flight paths</w:t>
      </w:r>
      <w:r w:rsidRPr="00AD2371">
        <w:rPr>
          <w:sz w:val="14"/>
        </w:rPr>
        <w:t xml:space="preserve"> and carry more independently targeted warheads, </w:t>
      </w:r>
      <w:r w:rsidRPr="00AD2371">
        <w:rPr>
          <w:highlight w:val="green"/>
          <w:u w:val="single"/>
        </w:rPr>
        <w:t>overwhelming</w:t>
      </w:r>
      <w:r w:rsidRPr="00AD2371">
        <w:rPr>
          <w:sz w:val="14"/>
        </w:rPr>
        <w:t xml:space="preserve"> almost </w:t>
      </w:r>
      <w:r w:rsidRPr="00AD2371">
        <w:rPr>
          <w:iCs/>
          <w:highlight w:val="green"/>
          <w:u w:val="single"/>
          <w:bdr w:val="single" w:sz="8" w:space="0" w:color="auto"/>
        </w:rPr>
        <w:t>any defensive system</w:t>
      </w:r>
      <w:r w:rsidRPr="00AD2371">
        <w:rPr>
          <w:highlight w:val="green"/>
          <w:u w:val="single"/>
        </w:rPr>
        <w:t xml:space="preserve"> by</w:t>
      </w:r>
      <w:r w:rsidRPr="00AD2371">
        <w:rPr>
          <w:u w:val="single"/>
        </w:rPr>
        <w:t xml:space="preserve"> </w:t>
      </w:r>
      <w:r w:rsidRPr="00AD2371">
        <w:rPr>
          <w:iCs/>
          <w:u w:val="single"/>
          <w:bdr w:val="single" w:sz="8" w:space="0" w:color="auto"/>
        </w:rPr>
        <w:t xml:space="preserve">sheer </w:t>
      </w:r>
      <w:r w:rsidRPr="00AD2371">
        <w:rPr>
          <w:iCs/>
          <w:highlight w:val="green"/>
          <w:u w:val="single"/>
          <w:bdr w:val="single" w:sz="8" w:space="0" w:color="auto"/>
        </w:rPr>
        <w:t>numbers</w:t>
      </w:r>
      <w:r w:rsidRPr="00AD2371">
        <w:rPr>
          <w:u w:val="single"/>
        </w:rPr>
        <w:t xml:space="preserve">. Beijing also has a </w:t>
      </w:r>
      <w:r w:rsidRPr="00AD2371">
        <w:rPr>
          <w:iCs/>
          <w:u w:val="single"/>
          <w:bdr w:val="single" w:sz="8" w:space="0" w:color="auto"/>
        </w:rPr>
        <w:t>hypersonic</w:t>
      </w:r>
      <w:r w:rsidRPr="00AD2371">
        <w:rPr>
          <w:sz w:val="14"/>
        </w:rPr>
        <w:t xml:space="preserve"> glide vehicle. Whereas ballistic missiles </w:t>
      </w:r>
      <w:proofErr w:type="gramStart"/>
      <w:r w:rsidRPr="00AD2371">
        <w:rPr>
          <w:sz w:val="14"/>
        </w:rPr>
        <w:t>have to</w:t>
      </w:r>
      <w:proofErr w:type="gramEnd"/>
      <w:r w:rsidRPr="00AD2371">
        <w:rPr>
          <w:sz w:val="14"/>
        </w:rPr>
        <w:t xml:space="preserve"> re-enter the atmosphere in a predictable arc, these vehicles can maneuver in the atmosphere, concealing their target — and all of it </w:t>
      </w:r>
      <w:r w:rsidRPr="00AD2371">
        <w:rPr>
          <w:u w:val="single"/>
        </w:rPr>
        <w:t xml:space="preserve">at </w:t>
      </w:r>
      <w:r w:rsidRPr="00AD2371">
        <w:rPr>
          <w:iCs/>
          <w:u w:val="single"/>
          <w:bdr w:val="single" w:sz="8" w:space="0" w:color="auto"/>
        </w:rPr>
        <w:t>many times</w:t>
      </w:r>
      <w:r w:rsidRPr="00AD2371">
        <w:rPr>
          <w:u w:val="single"/>
        </w:rPr>
        <w:t xml:space="preserve"> the </w:t>
      </w:r>
      <w:r w:rsidRPr="00AD2371">
        <w:rPr>
          <w:iCs/>
          <w:u w:val="single"/>
          <w:bdr w:val="single" w:sz="8" w:space="0" w:color="auto"/>
        </w:rPr>
        <w:t>speed of sound</w:t>
      </w:r>
      <w:r w:rsidRPr="00AD2371">
        <w:rPr>
          <w:sz w:val="14"/>
        </w:rPr>
        <w:t xml:space="preserve">. If Golden Dome mainly looks up at the skies, it might not catch these death darts coming in low from the sides. Moreover, many of the Golden Dome’s sensors and interceptors would be </w:t>
      </w:r>
      <w:r w:rsidRPr="00AD2371">
        <w:rPr>
          <w:iCs/>
          <w:highlight w:val="green"/>
          <w:u w:val="single"/>
          <w:bdr w:val="single" w:sz="8" w:space="0" w:color="auto"/>
        </w:rPr>
        <w:t>in space</w:t>
      </w:r>
      <w:r w:rsidRPr="00AD2371">
        <w:rPr>
          <w:sz w:val="14"/>
        </w:rPr>
        <w:t xml:space="preserve">. As Seth Moulton, a congressman on the House Armed Services Committee, pointed out during a hearing, the </w:t>
      </w:r>
      <w:r w:rsidRPr="00AD2371">
        <w:rPr>
          <w:highlight w:val="green"/>
          <w:u w:val="single"/>
        </w:rPr>
        <w:t>Russians are</w:t>
      </w:r>
      <w:r w:rsidRPr="00AD2371">
        <w:rPr>
          <w:sz w:val="14"/>
        </w:rPr>
        <w:t xml:space="preserve"> reportedly </w:t>
      </w:r>
      <w:r w:rsidRPr="00AD2371">
        <w:rPr>
          <w:highlight w:val="green"/>
          <w:u w:val="single"/>
        </w:rPr>
        <w:t>preparing</w:t>
      </w:r>
      <w:r w:rsidRPr="00AD2371">
        <w:rPr>
          <w:u w:val="single"/>
        </w:rPr>
        <w:t xml:space="preserve"> to </w:t>
      </w:r>
      <w:r w:rsidRPr="00AD2371">
        <w:rPr>
          <w:iCs/>
          <w:u w:val="single"/>
          <w:bdr w:val="single" w:sz="8" w:space="0" w:color="auto"/>
        </w:rPr>
        <w:t xml:space="preserve">place </w:t>
      </w:r>
      <w:r w:rsidRPr="00AD2371">
        <w:rPr>
          <w:iCs/>
          <w:highlight w:val="green"/>
          <w:u w:val="single"/>
          <w:bdr w:val="single" w:sz="8" w:space="0" w:color="auto"/>
        </w:rPr>
        <w:t>nukes up there</w:t>
      </w:r>
      <w:r w:rsidRPr="00AD2371">
        <w:rPr>
          <w:u w:val="single"/>
        </w:rPr>
        <w:t>. Why wouldn’t they</w:t>
      </w:r>
      <w:r w:rsidRPr="00AD2371">
        <w:rPr>
          <w:sz w:val="14"/>
        </w:rPr>
        <w:t xml:space="preserve">, or the Chinese, </w:t>
      </w:r>
      <w:r w:rsidRPr="00AD2371">
        <w:rPr>
          <w:iCs/>
          <w:highlight w:val="green"/>
          <w:u w:val="single"/>
          <w:bdr w:val="single" w:sz="8" w:space="0" w:color="auto"/>
        </w:rPr>
        <w:t>detonate those</w:t>
      </w:r>
      <w:r w:rsidRPr="00AD2371">
        <w:rPr>
          <w:sz w:val="14"/>
        </w:rPr>
        <w:t xml:space="preserve"> at the start of an attack </w:t>
      </w:r>
      <w:r w:rsidRPr="00AD2371">
        <w:rPr>
          <w:highlight w:val="green"/>
          <w:u w:val="single"/>
        </w:rPr>
        <w:t xml:space="preserve">to </w:t>
      </w:r>
      <w:r w:rsidRPr="00AD2371">
        <w:rPr>
          <w:iCs/>
          <w:highlight w:val="green"/>
          <w:u w:val="single"/>
          <w:bdr w:val="single" w:sz="8" w:space="0" w:color="auto"/>
        </w:rPr>
        <w:t>take out</w:t>
      </w:r>
      <w:r w:rsidRPr="00AD2371">
        <w:rPr>
          <w:u w:val="single"/>
        </w:rPr>
        <w:t xml:space="preserve"> the </w:t>
      </w:r>
      <w:r w:rsidRPr="00AD2371">
        <w:rPr>
          <w:highlight w:val="green"/>
          <w:u w:val="single"/>
        </w:rPr>
        <w:t>American</w:t>
      </w:r>
      <w:r w:rsidRPr="00AD2371">
        <w:rPr>
          <w:sz w:val="14"/>
        </w:rPr>
        <w:t xml:space="preserve"> space </w:t>
      </w:r>
      <w:r w:rsidRPr="00AD2371">
        <w:rPr>
          <w:iCs/>
          <w:highlight w:val="green"/>
          <w:u w:val="single"/>
          <w:bdr w:val="single" w:sz="8" w:space="0" w:color="auto"/>
        </w:rPr>
        <w:t>interceptors</w:t>
      </w:r>
      <w:r w:rsidRPr="00AD2371">
        <w:rPr>
          <w:u w:val="single"/>
        </w:rPr>
        <w:t xml:space="preserve"> first?</w:t>
      </w:r>
      <w:r w:rsidRPr="00AD2371">
        <w:rPr>
          <w:sz w:val="14"/>
        </w:rPr>
        <w:t xml:space="preserve"> (Responding to Golden Dome, the Chinese this week warned that it might turn “outer space into a battlefield.”) And why only look up if the threat could also come from below? As Moulton observed, submarines can launch nukes too and “you can run a boat up into Los Angeles Harbor, right? It’s clear that Golden Dome is not designed to defend against that.” In short, new American defenses, even before they become operational, will force adversaries to recalculate their own assumptions and strategies. The Chinese have already said that they are “gravely concerned” about </w:t>
      </w:r>
      <w:r w:rsidRPr="00AD2371">
        <w:rPr>
          <w:iCs/>
          <w:highlight w:val="green"/>
          <w:u w:val="single"/>
          <w:bdr w:val="single" w:sz="8" w:space="0" w:color="auto"/>
        </w:rPr>
        <w:t>Golden Dome</w:t>
      </w:r>
      <w:r w:rsidRPr="00AD2371">
        <w:rPr>
          <w:sz w:val="14"/>
        </w:rPr>
        <w:t xml:space="preserve"> and worry that it </w:t>
      </w:r>
      <w:r w:rsidRPr="00AD2371">
        <w:rPr>
          <w:highlight w:val="green"/>
          <w:u w:val="single"/>
        </w:rPr>
        <w:t xml:space="preserve">will </w:t>
      </w:r>
      <w:r w:rsidRPr="00AD2371">
        <w:rPr>
          <w:iCs/>
          <w:highlight w:val="green"/>
          <w:u w:val="single"/>
          <w:bdr w:val="single" w:sz="8" w:space="0" w:color="auto"/>
        </w:rPr>
        <w:t>jeopardize</w:t>
      </w:r>
      <w:r w:rsidRPr="00AD2371">
        <w:rPr>
          <w:u w:val="single"/>
        </w:rPr>
        <w:t xml:space="preserve"> “strategic balance and </w:t>
      </w:r>
      <w:r w:rsidRPr="00AD2371">
        <w:rPr>
          <w:iCs/>
          <w:highlight w:val="green"/>
          <w:u w:val="single"/>
          <w:bdr w:val="single" w:sz="8" w:space="0" w:color="auto"/>
        </w:rPr>
        <w:t>stability</w:t>
      </w:r>
      <w:r w:rsidRPr="00AD2371">
        <w:rPr>
          <w:u w:val="single"/>
        </w:rPr>
        <w:t>.”</w:t>
      </w:r>
      <w:r w:rsidRPr="00AD2371">
        <w:rPr>
          <w:sz w:val="14"/>
        </w:rPr>
        <w:t xml:space="preserve"> One of their </w:t>
      </w:r>
      <w:r w:rsidRPr="00AD2371">
        <w:rPr>
          <w:u w:val="single"/>
        </w:rPr>
        <w:t>fears</w:t>
      </w:r>
      <w:r w:rsidRPr="00AD2371">
        <w:rPr>
          <w:sz w:val="14"/>
        </w:rPr>
        <w:t xml:space="preserve"> is that </w:t>
      </w:r>
      <w:r w:rsidRPr="00AD2371">
        <w:rPr>
          <w:u w:val="single"/>
        </w:rPr>
        <w:t>the US, feeling secure</w:t>
      </w:r>
      <w:r w:rsidRPr="00AD2371">
        <w:rPr>
          <w:sz w:val="14"/>
        </w:rPr>
        <w:t xml:space="preserve"> from retaliation, </w:t>
      </w:r>
      <w:r w:rsidRPr="00AD2371">
        <w:rPr>
          <w:u w:val="single"/>
        </w:rPr>
        <w:t xml:space="preserve">could </w:t>
      </w:r>
      <w:r w:rsidRPr="00AD2371">
        <w:rPr>
          <w:iCs/>
          <w:u w:val="single"/>
          <w:bdr w:val="single" w:sz="8" w:space="0" w:color="auto"/>
        </w:rPr>
        <w:t>blackmail</w:t>
      </w:r>
      <w:r w:rsidRPr="00AD2371">
        <w:rPr>
          <w:u w:val="single"/>
        </w:rPr>
        <w:t xml:space="preserve"> them</w:t>
      </w:r>
      <w:r w:rsidRPr="00AD2371">
        <w:rPr>
          <w:sz w:val="14"/>
        </w:rPr>
        <w:t xml:space="preserve"> with nuclear threats </w:t>
      </w:r>
      <w:r w:rsidRPr="00AD2371">
        <w:rPr>
          <w:u w:val="single"/>
        </w:rPr>
        <w:t xml:space="preserve">to </w:t>
      </w:r>
      <w:r w:rsidRPr="00AD2371">
        <w:rPr>
          <w:iCs/>
          <w:u w:val="single"/>
          <w:bdr w:val="single" w:sz="8" w:space="0" w:color="auto"/>
        </w:rPr>
        <w:t>stand down</w:t>
      </w:r>
      <w:r w:rsidRPr="00AD2371">
        <w:rPr>
          <w:u w:val="single"/>
        </w:rPr>
        <w:t xml:space="preserve"> in a conflict</w:t>
      </w:r>
      <w:r w:rsidRPr="00AD2371">
        <w:rPr>
          <w:sz w:val="14"/>
        </w:rPr>
        <w:t xml:space="preserve"> over Taiwan.</w:t>
      </w:r>
    </w:p>
    <w:p w14:paraId="7E091032" w14:textId="77777777" w:rsidR="00283862" w:rsidRDefault="00283862" w:rsidP="00283862">
      <w:pPr>
        <w:pStyle w:val="Heading3"/>
      </w:pPr>
      <w:bookmarkStart w:id="1" w:name="_Hlk205463548"/>
      <w:r>
        <w:t>1NC – Topicality “Its”</w:t>
      </w:r>
    </w:p>
    <w:p w14:paraId="3CBF4261" w14:textId="77777777" w:rsidR="00283862" w:rsidRDefault="00283862" w:rsidP="00283862"/>
    <w:p w14:paraId="10625297" w14:textId="77777777" w:rsidR="00283862" w:rsidRDefault="00283862" w:rsidP="00283862">
      <w:pPr>
        <w:pStyle w:val="Heading4"/>
      </w:pPr>
      <w:r>
        <w:t xml:space="preserve">A. Interpretation. “Its” refers to </w:t>
      </w:r>
      <w:r>
        <w:rPr>
          <w:u w:val="single"/>
        </w:rPr>
        <w:t>federal</w:t>
      </w:r>
      <w:r>
        <w:t xml:space="preserve"> exploration or development – the federal government must control the action</w:t>
      </w:r>
    </w:p>
    <w:p w14:paraId="27072C0C" w14:textId="77777777" w:rsidR="00283862" w:rsidRPr="00CC5D06" w:rsidRDefault="00283862" w:rsidP="00283862">
      <w:pPr>
        <w:rPr>
          <w:sz w:val="16"/>
        </w:rPr>
      </w:pPr>
      <w:r w:rsidRPr="00626A8C">
        <w:rPr>
          <w:rStyle w:val="Style13ptBold"/>
        </w:rPr>
        <w:t>King</w:t>
      </w:r>
      <w:r w:rsidRPr="00CC5D06">
        <w:rPr>
          <w:sz w:val="16"/>
        </w:rPr>
        <w:t>, 20</w:t>
      </w:r>
      <w:r w:rsidRPr="00626A8C">
        <w:rPr>
          <w:rStyle w:val="Style13ptBold"/>
        </w:rPr>
        <w:t>19</w:t>
      </w:r>
      <w:r w:rsidRPr="00CC5D06">
        <w:rPr>
          <w:sz w:val="16"/>
        </w:rPr>
        <w:t xml:space="preserve"> - Presiding Justice, for the Supreme Court of Mississippi, dissenting. Araujo v. Bryant, 283 So. 3d 73, 79-80, 2019 Miss. LEXIS 313, *13, 2019 WL 4198778 (Miss. September 5, 2019). Nexis Uni, Accessed via University of </w:t>
      </w:r>
      <w:proofErr w:type="gramStart"/>
      <w:r w:rsidRPr="00CC5D06">
        <w:rPr>
          <w:sz w:val="16"/>
        </w:rPr>
        <w:t>Michigan  /</w:t>
      </w:r>
      <w:proofErr w:type="gramEnd"/>
      <w:r w:rsidRPr="00CC5D06">
        <w:rPr>
          <w:sz w:val="16"/>
        </w:rPr>
        <w:t>/DH</w:t>
      </w:r>
    </w:p>
    <w:p w14:paraId="59317CE2" w14:textId="77777777" w:rsidR="00283862" w:rsidRPr="00CC5D06" w:rsidRDefault="00283862" w:rsidP="00283862">
      <w:pPr>
        <w:rPr>
          <w:sz w:val="14"/>
        </w:rPr>
      </w:pPr>
      <w:r w:rsidRPr="00CC5D06">
        <w:rPr>
          <w:sz w:val="14"/>
        </w:rPr>
        <w:t xml:space="preserve">P52. "Any county or separate school district may levy an additional tax, as prescribed by general law, to maintain its schools."6 Miss. Const. art. 8, § 206 (emphasis added). </w:t>
      </w:r>
      <w:r w:rsidRPr="00383D3E">
        <w:rPr>
          <w:rStyle w:val="StyleUnderline"/>
          <w:highlight w:val="green"/>
        </w:rPr>
        <w:t>"Its" is a possessive pronoun</w:t>
      </w:r>
      <w:r w:rsidRPr="00F80FB1">
        <w:rPr>
          <w:rStyle w:val="StyleUnderline"/>
        </w:rPr>
        <w:t xml:space="preserve"> </w:t>
      </w:r>
      <w:r w:rsidRPr="00CC5D06">
        <w:rPr>
          <w:sz w:val="14"/>
        </w:rPr>
        <w:t xml:space="preserve">that modifies and qualifies the noun "schools." William Strunk, Jr. &amp; [**33] E.B. White, The Elements of Style, at 12 (4th ed. 2014); The Chicago Manual of Style 5.49 (17th ed. 2017). "The possessive case of pronouns is </w:t>
      </w:r>
      <w:r w:rsidRPr="00383D3E">
        <w:rPr>
          <w:rStyle w:val="Emphasis"/>
          <w:highlight w:val="green"/>
        </w:rPr>
        <w:t>used to show ownership</w:t>
      </w:r>
      <w:r w:rsidRPr="00CC5D06">
        <w:rPr>
          <w:sz w:val="14"/>
        </w:rPr>
        <w:t>." Strunk &amp; White, supra, at 12. Possessive pronouns are "used as limiting adjectives to qualify nouns." The Chicago Manual of Style, supra, 5.49 (emphases added). "Possessive" is defined as "[t]</w:t>
      </w:r>
      <w:proofErr w:type="gramStart"/>
      <w:r w:rsidRPr="00CC5D06">
        <w:rPr>
          <w:sz w:val="14"/>
        </w:rPr>
        <w:t>he</w:t>
      </w:r>
      <w:proofErr w:type="gramEnd"/>
      <w:r w:rsidRPr="00CC5D06">
        <w:rPr>
          <w:sz w:val="14"/>
        </w:rPr>
        <w:t xml:space="preserve"> case of nouns that indicates ownership or possession[.]" Strunk &amp; White, supra, at 93. </w:t>
      </w:r>
      <w:r w:rsidRPr="00F80FB1">
        <w:rPr>
          <w:rStyle w:val="StyleUnderline"/>
        </w:rPr>
        <w:t>"</w:t>
      </w:r>
      <w:r w:rsidRPr="00383D3E">
        <w:rPr>
          <w:rStyle w:val="StyleUnderline"/>
          <w:highlight w:val="green"/>
        </w:rPr>
        <w:t xml:space="preserve">Possess" means "[t]o </w:t>
      </w:r>
      <w:r w:rsidRPr="00910298">
        <w:rPr>
          <w:rStyle w:val="StyleUnderline"/>
        </w:rPr>
        <w:t xml:space="preserve">have in one's actual </w:t>
      </w:r>
      <w:r w:rsidRPr="00383D3E">
        <w:rPr>
          <w:rStyle w:val="StyleUnderline"/>
          <w:highlight w:val="green"/>
        </w:rPr>
        <w:t>control</w:t>
      </w:r>
      <w:r w:rsidRPr="00CC5D06">
        <w:rPr>
          <w:sz w:val="14"/>
        </w:rPr>
        <w:t xml:space="preserve">; to have possession of." Possess, Black's Law Dictionary (11th ed. 2019). It is also defined as "to have as property; own." Possess, American Heritage College Dictionary (3rd ed. 1997). Thus, </w:t>
      </w:r>
      <w:r w:rsidRPr="00F80FB1">
        <w:rPr>
          <w:rStyle w:val="StyleUnderline"/>
        </w:rPr>
        <w:t>basic grammatical rules lead to the necessary conclusion that "</w:t>
      </w:r>
      <w:r w:rsidRPr="00383D3E">
        <w:rPr>
          <w:rStyle w:val="StyleUnderline"/>
          <w:highlight w:val="green"/>
        </w:rPr>
        <w:t>its schools</w:t>
      </w:r>
      <w:r w:rsidRPr="00F80FB1">
        <w:rPr>
          <w:rStyle w:val="StyleUnderline"/>
        </w:rPr>
        <w:t>"</w:t>
      </w:r>
      <w:r w:rsidRPr="00CC5D06">
        <w:rPr>
          <w:sz w:val="14"/>
        </w:rPr>
        <w:t xml:space="preserve"> in Article 8, Section 206, </w:t>
      </w:r>
      <w:r w:rsidRPr="00383D3E">
        <w:rPr>
          <w:rStyle w:val="StyleUnderline"/>
          <w:highlight w:val="green"/>
        </w:rPr>
        <w:t>refers to schools</w:t>
      </w:r>
      <w:r w:rsidRPr="00F80FB1">
        <w:rPr>
          <w:rStyle w:val="StyleUnderline"/>
        </w:rPr>
        <w:t xml:space="preserve"> that </w:t>
      </w:r>
      <w:r w:rsidRPr="00383D3E">
        <w:rPr>
          <w:rStyle w:val="StyleUnderline"/>
          <w:highlight w:val="green"/>
        </w:rPr>
        <w:t>the</w:t>
      </w:r>
      <w:r w:rsidRPr="00F80FB1">
        <w:rPr>
          <w:rStyle w:val="StyleUnderline"/>
        </w:rPr>
        <w:t xml:space="preserve"> county or school </w:t>
      </w:r>
      <w:r w:rsidRPr="00383D3E">
        <w:rPr>
          <w:rStyle w:val="StyleUnderline"/>
          <w:highlight w:val="green"/>
        </w:rPr>
        <w:t>district</w:t>
      </w:r>
      <w:r w:rsidRPr="00CC5D06">
        <w:rPr>
          <w:sz w:val="14"/>
        </w:rPr>
        <w:t xml:space="preserve"> possesses, </w:t>
      </w:r>
      <w:r w:rsidRPr="00383D3E">
        <w:rPr>
          <w:rStyle w:val="StyleUnderline"/>
          <w:highlight w:val="green"/>
        </w:rPr>
        <w:t>controls</w:t>
      </w:r>
      <w:r w:rsidRPr="00CC5D06">
        <w:rPr>
          <w:sz w:val="14"/>
        </w:rPr>
        <w:t>, and/</w:t>
      </w:r>
      <w:r w:rsidRPr="00383D3E">
        <w:rPr>
          <w:rStyle w:val="StyleUnderline"/>
          <w:highlight w:val="green"/>
        </w:rPr>
        <w:t>or</w:t>
      </w:r>
      <w:r w:rsidRPr="00CC5D06">
        <w:rPr>
          <w:sz w:val="14"/>
        </w:rPr>
        <w:t xml:space="preserve"> </w:t>
      </w:r>
      <w:r w:rsidRPr="00383D3E">
        <w:rPr>
          <w:rStyle w:val="StyleUnderline"/>
          <w:highlight w:val="green"/>
        </w:rPr>
        <w:t>owns</w:t>
      </w:r>
      <w:r w:rsidRPr="00CC5D06">
        <w:rPr>
          <w:sz w:val="14"/>
        </w:rPr>
        <w:t>.</w:t>
      </w:r>
    </w:p>
    <w:p w14:paraId="5A90D09A" w14:textId="77777777" w:rsidR="00283862" w:rsidRDefault="00283862" w:rsidP="00283862"/>
    <w:p w14:paraId="009F905F" w14:textId="77777777" w:rsidR="00283862" w:rsidRDefault="00283862" w:rsidP="00283862">
      <w:pPr>
        <w:pStyle w:val="Heading4"/>
      </w:pPr>
      <w:r>
        <w:t xml:space="preserve">B. Violation. The plan authorizes </w:t>
      </w:r>
      <w:r>
        <w:rPr>
          <w:u w:val="single"/>
        </w:rPr>
        <w:t>private</w:t>
      </w:r>
      <w:r>
        <w:t xml:space="preserve"> development by allowing US companies to invest in Russian LNG. It does not mean the </w:t>
      </w:r>
      <w:r>
        <w:rPr>
          <w:u w:val="single"/>
        </w:rPr>
        <w:t>federal</w:t>
      </w:r>
      <w:r>
        <w:t xml:space="preserve"> government is doing the development</w:t>
      </w:r>
    </w:p>
    <w:p w14:paraId="0472399F" w14:textId="77777777" w:rsidR="00283862" w:rsidRDefault="00283862" w:rsidP="00283862"/>
    <w:p w14:paraId="2D194994" w14:textId="77777777" w:rsidR="00283862" w:rsidRDefault="00283862" w:rsidP="00283862">
      <w:pPr>
        <w:pStyle w:val="Heading4"/>
      </w:pPr>
      <w:r>
        <w:t xml:space="preserve">C. Prefer our interpretation. It’s vital to limiting the topic by preventing affirmatives that allow </w:t>
      </w:r>
      <w:r w:rsidRPr="000D099D">
        <w:rPr>
          <w:u w:val="single"/>
        </w:rPr>
        <w:t>other</w:t>
      </w:r>
      <w:r>
        <w:t xml:space="preserve"> people to explore or develop the Arctic – that opens the topic to include all private companies, non-governmental organizations, and individuals</w:t>
      </w:r>
    </w:p>
    <w:p w14:paraId="3E28764F" w14:textId="77777777" w:rsidR="00283862" w:rsidRDefault="00283862" w:rsidP="00283862"/>
    <w:p w14:paraId="314F9073" w14:textId="77777777" w:rsidR="00283862" w:rsidRDefault="00283862" w:rsidP="00283862">
      <w:pPr>
        <w:pStyle w:val="Heading4"/>
      </w:pPr>
      <w:r>
        <w:t xml:space="preserve">D. Topicality is a </w:t>
      </w:r>
      <w:r w:rsidRPr="00EB616E">
        <w:rPr>
          <w:u w:val="single"/>
        </w:rPr>
        <w:t>voting issue</w:t>
      </w:r>
      <w:r>
        <w:t xml:space="preserve"> for fairness and education. </w:t>
      </w:r>
    </w:p>
    <w:p w14:paraId="5BD0409A" w14:textId="77777777" w:rsidR="00283862" w:rsidRPr="00F85D40" w:rsidRDefault="00283862" w:rsidP="00283862"/>
    <w:bookmarkEnd w:id="1"/>
    <w:p w14:paraId="5F4B2B89" w14:textId="77777777" w:rsidR="00283862" w:rsidRPr="009F1763" w:rsidRDefault="00283862" w:rsidP="00283862"/>
    <w:p w14:paraId="61D20D92" w14:textId="77777777" w:rsidR="00283862" w:rsidRDefault="00283862" w:rsidP="00283862">
      <w:pPr>
        <w:pStyle w:val="Heading3"/>
      </w:pPr>
      <w:r>
        <w:t>1NC Miscalculation Advantage Frontline</w:t>
      </w:r>
    </w:p>
    <w:p w14:paraId="525F7BF8" w14:textId="77777777" w:rsidR="00283862" w:rsidRPr="00182A8D" w:rsidRDefault="00283862" w:rsidP="00283862">
      <w:pPr>
        <w:pStyle w:val="Heading4"/>
      </w:pPr>
      <w:r>
        <w:t>Go to the Miscalculation Advantage:</w:t>
      </w:r>
    </w:p>
    <w:p w14:paraId="3423C272" w14:textId="77777777" w:rsidR="00283862" w:rsidRDefault="00283862" w:rsidP="00283862">
      <w:pPr>
        <w:pStyle w:val="Heading4"/>
      </w:pPr>
      <w:r>
        <w:t>1. Domain awareness fails—we don’t have enough icebreakers and technology faces capacity constraints</w:t>
      </w:r>
    </w:p>
    <w:p w14:paraId="5AE751B9" w14:textId="77777777" w:rsidR="00283862" w:rsidRPr="00911B49" w:rsidRDefault="00283862" w:rsidP="00283862">
      <w:pPr>
        <w:rPr>
          <w:sz w:val="16"/>
        </w:rPr>
      </w:pPr>
      <w:r w:rsidRPr="00911B49">
        <w:rPr>
          <w:sz w:val="16"/>
        </w:rPr>
        <w:t xml:space="preserve">Abbie </w:t>
      </w:r>
      <w:r w:rsidRPr="008773D9">
        <w:rPr>
          <w:rStyle w:val="Style13ptBold"/>
        </w:rPr>
        <w:t>Tingstad et al</w:t>
      </w:r>
      <w:r w:rsidRPr="00911B49">
        <w:rPr>
          <w:sz w:val="16"/>
        </w:rPr>
        <w:t>., 11/1/</w:t>
      </w:r>
      <w:r w:rsidRPr="008773D9">
        <w:rPr>
          <w:rStyle w:val="Style13ptBold"/>
        </w:rPr>
        <w:t>23</w:t>
      </w:r>
      <w:r w:rsidRPr="00911B49">
        <w:rPr>
          <w:sz w:val="16"/>
        </w:rPr>
        <w:t>, RAND, “Report on the Arctic Capabilities of the U.S. Armed Forces,” https://www.rand.org/pubs/research_reports/RRA1638-1.html, mm</w:t>
      </w:r>
    </w:p>
    <w:p w14:paraId="77371CE4" w14:textId="77777777" w:rsidR="00283862" w:rsidRDefault="00283862" w:rsidP="00283862">
      <w:pPr>
        <w:rPr>
          <w:sz w:val="16"/>
        </w:rPr>
      </w:pPr>
      <w:r w:rsidRPr="00D80AF5">
        <w:rPr>
          <w:sz w:val="16"/>
        </w:rPr>
        <w:t xml:space="preserve">Although the United States has substantial strategic capabilities for operating from or through the Arctic, its capacity and capability for conducting operations to secure its Arctic interests are more limited than those of other Arctic countries. This is even more of an issue for instances of the USCG operating alone in the region, rather than with joint and interagency partners. Per the FY 2021 NDAA request, we have noted in this report why the USCG operating alone is not advantageous from the </w:t>
      </w:r>
      <w:proofErr w:type="gramStart"/>
      <w:r w:rsidRPr="00D80AF5">
        <w:rPr>
          <w:sz w:val="16"/>
        </w:rPr>
        <w:t>perspectives</w:t>
      </w:r>
      <w:proofErr w:type="gramEnd"/>
      <w:r w:rsidRPr="00D80AF5">
        <w:rPr>
          <w:sz w:val="16"/>
        </w:rPr>
        <w:t xml:space="preserve"> of domain awareness and self-defense or protection from threats. Our findings suggest that the benefits of operating jointly and with like-minded partners in the Arctic are not specific to these two areas. In general, </w:t>
      </w:r>
      <w:r w:rsidRPr="00911B49">
        <w:rPr>
          <w:rStyle w:val="StyleUnderline"/>
          <w:highlight w:val="green"/>
        </w:rPr>
        <w:t>other Arctic countries have scaled their</w:t>
      </w:r>
      <w:r w:rsidRPr="00D80AF5">
        <w:rPr>
          <w:sz w:val="16"/>
        </w:rPr>
        <w:t xml:space="preserve"> capabilities and </w:t>
      </w:r>
      <w:r w:rsidRPr="00911B49">
        <w:rPr>
          <w:rStyle w:val="StyleUnderline"/>
          <w:highlight w:val="green"/>
        </w:rPr>
        <w:t>capacity</w:t>
      </w:r>
      <w:r w:rsidRPr="008773D9">
        <w:rPr>
          <w:rStyle w:val="StyleUnderline"/>
        </w:rPr>
        <w:t xml:space="preserve"> to their respective Arctic</w:t>
      </w:r>
      <w:r>
        <w:rPr>
          <w:rStyle w:val="StyleUnderline"/>
        </w:rPr>
        <w:t xml:space="preserve"> </w:t>
      </w:r>
      <w:r w:rsidRPr="008773D9">
        <w:rPr>
          <w:rStyle w:val="StyleUnderline"/>
        </w:rPr>
        <w:t>needs</w:t>
      </w:r>
      <w:r w:rsidRPr="00D80AF5">
        <w:rPr>
          <w:sz w:val="16"/>
        </w:rPr>
        <w:t xml:space="preserve">, considering natural hazards, military threats, and the sizes of their populations and economies. Even Russia’s investments, including its now famously large number of icebreakers and well-publicized efforts to refurbish Cold War–era infrastructure, are at least roughly aligned with its massive Arctic territory, including just over 50 percent of the circumpolar coastline, and its equally sizable economic ambitions for the region. </w:t>
      </w:r>
      <w:r w:rsidRPr="008773D9">
        <w:rPr>
          <w:rStyle w:val="StyleUnderline"/>
        </w:rPr>
        <w:t>White House</w:t>
      </w:r>
      <w:r w:rsidRPr="00D80AF5">
        <w:rPr>
          <w:sz w:val="16"/>
        </w:rPr>
        <w:t xml:space="preserve">, DoD, DHS, and service component Arctic </w:t>
      </w:r>
      <w:r w:rsidRPr="008773D9">
        <w:rPr>
          <w:rStyle w:val="StyleUnderline"/>
        </w:rPr>
        <w:t>strategies have sought to rectify this gap, but</w:t>
      </w:r>
      <w:r>
        <w:rPr>
          <w:rStyle w:val="StyleUnderline"/>
        </w:rPr>
        <w:t xml:space="preserve"> </w:t>
      </w:r>
      <w:r w:rsidRPr="00911B49">
        <w:rPr>
          <w:rStyle w:val="StyleUnderline"/>
          <w:highlight w:val="green"/>
        </w:rPr>
        <w:t>sufficient resources have not yet been allocated</w:t>
      </w:r>
      <w:r w:rsidRPr="008773D9">
        <w:rPr>
          <w:rStyle w:val="StyleUnderline"/>
        </w:rPr>
        <w:t>.</w:t>
      </w:r>
      <w:r>
        <w:rPr>
          <w:rStyle w:val="StyleUnderline"/>
        </w:rPr>
        <w:t xml:space="preserve"> </w:t>
      </w:r>
      <w:r w:rsidRPr="00D80AF5">
        <w:rPr>
          <w:sz w:val="16"/>
        </w:rPr>
        <w:t xml:space="preserve">Similarly, China’s polar investments mirror its scientific and economic ambitions. It is not alone among countries without polar territory in owning icebreakers. The fact that China has multiple ice-capable vessels and is planning for more does not directly threaten the United States. Still, we assessed that those concerns about China utilizing Arctic activities for opportunistic dual-purpose activities and for strategic messaging are potentially valid. Yet domain awareness and communications are admittedly difficult for everyone operating in the region. However, other regional stakeholders’ focus on the Arctic does give them some advantages. In some cases, geography is also advantageous. For example, the Nordic countries are small, and even their non-Arctic portions are nonetheless very close and quite similar climatically to the Arctic, so many of their capabilities are suitable for the region. One other exception would be some aspects of Russia’s military buildup in the Arctic, a limited number of which could be interpreted as posturing aggressively, not purely defensively. </w:t>
      </w:r>
      <w:r w:rsidRPr="00911B49">
        <w:rPr>
          <w:rStyle w:val="StyleUnderline"/>
          <w:highlight w:val="green"/>
        </w:rPr>
        <w:t>The issue</w:t>
      </w:r>
      <w:r w:rsidRPr="008773D9">
        <w:rPr>
          <w:rStyle w:val="StyleUnderline"/>
        </w:rPr>
        <w:t xml:space="preserve"> that </w:t>
      </w:r>
      <w:r w:rsidRPr="00911B49">
        <w:rPr>
          <w:rStyle w:val="StyleUnderline"/>
          <w:highlight w:val="green"/>
        </w:rPr>
        <w:t>the U</w:t>
      </w:r>
      <w:r w:rsidRPr="008773D9">
        <w:rPr>
          <w:rStyle w:val="StyleUnderline"/>
        </w:rPr>
        <w:t xml:space="preserve">nited </w:t>
      </w:r>
      <w:r w:rsidRPr="00911B49">
        <w:rPr>
          <w:rStyle w:val="StyleUnderline"/>
          <w:highlight w:val="green"/>
        </w:rPr>
        <w:t>S</w:t>
      </w:r>
      <w:r w:rsidRPr="008773D9">
        <w:rPr>
          <w:rStyle w:val="StyleUnderline"/>
        </w:rPr>
        <w:t xml:space="preserve">tates faces </w:t>
      </w:r>
      <w:r w:rsidRPr="00911B49">
        <w:rPr>
          <w:rStyle w:val="StyleUnderline"/>
          <w:highlight w:val="green"/>
        </w:rPr>
        <w:t xml:space="preserve">has been most visible with respect to </w:t>
      </w:r>
      <w:r w:rsidRPr="00911B49">
        <w:rPr>
          <w:rStyle w:val="Emphasis"/>
          <w:highlight w:val="green"/>
        </w:rPr>
        <w:t>icebreaking</w:t>
      </w:r>
      <w:r w:rsidRPr="00D80AF5">
        <w:rPr>
          <w:sz w:val="16"/>
        </w:rPr>
        <w:t xml:space="preserve">; like others, </w:t>
      </w:r>
      <w:r w:rsidRPr="008773D9">
        <w:rPr>
          <w:rStyle w:val="StyleUnderline"/>
        </w:rPr>
        <w:t>we</w:t>
      </w:r>
      <w:r>
        <w:rPr>
          <w:rStyle w:val="StyleUnderline"/>
        </w:rPr>
        <w:t xml:space="preserve"> </w:t>
      </w:r>
      <w:r w:rsidRPr="008773D9">
        <w:rPr>
          <w:rStyle w:val="StyleUnderline"/>
        </w:rPr>
        <w:t>have noted the severe capacity problem arising from the United States maintaining only two operational</w:t>
      </w:r>
      <w:r>
        <w:rPr>
          <w:rStyle w:val="StyleUnderline"/>
        </w:rPr>
        <w:t xml:space="preserve"> </w:t>
      </w:r>
      <w:r w:rsidRPr="008773D9">
        <w:rPr>
          <w:rStyle w:val="StyleUnderline"/>
        </w:rPr>
        <w:t>polar icebreakers</w:t>
      </w:r>
      <w:r w:rsidRPr="00D80AF5">
        <w:rPr>
          <w:sz w:val="16"/>
        </w:rPr>
        <w:t xml:space="preserve">. Continuing to sustain funding for the PSC program and potentially obtaining funding for an ASC program will be essential for right-sizing the icebreaking fleet relative to needs, which exist at both poles and are likely to continue increasing in the future Arctic as science missions continue and demand increases for participation in exercises, SAR, and law enforcement. </w:t>
      </w:r>
      <w:r w:rsidRPr="00911B49">
        <w:rPr>
          <w:rStyle w:val="StyleUnderline"/>
          <w:highlight w:val="green"/>
        </w:rPr>
        <w:t>The U</w:t>
      </w:r>
      <w:r w:rsidRPr="008773D9">
        <w:rPr>
          <w:rStyle w:val="StyleUnderline"/>
        </w:rPr>
        <w:t xml:space="preserve">nited </w:t>
      </w:r>
      <w:r w:rsidRPr="00911B49">
        <w:rPr>
          <w:rStyle w:val="StyleUnderline"/>
          <w:highlight w:val="green"/>
        </w:rPr>
        <w:t>S</w:t>
      </w:r>
      <w:r w:rsidRPr="008773D9">
        <w:rPr>
          <w:rStyle w:val="StyleUnderline"/>
        </w:rPr>
        <w:t xml:space="preserve">tates </w:t>
      </w:r>
      <w:r w:rsidRPr="00911B49">
        <w:rPr>
          <w:rStyle w:val="StyleUnderline"/>
          <w:highlight w:val="green"/>
        </w:rPr>
        <w:t>will need more</w:t>
      </w:r>
      <w:r w:rsidRPr="00911B49">
        <w:rPr>
          <w:sz w:val="16"/>
          <w:highlight w:val="green"/>
        </w:rPr>
        <w:t xml:space="preserve"> </w:t>
      </w:r>
      <w:r w:rsidRPr="00911B49">
        <w:rPr>
          <w:rStyle w:val="StyleUnderline"/>
          <w:highlight w:val="green"/>
        </w:rPr>
        <w:t>than these icebreakers</w:t>
      </w:r>
      <w:r w:rsidRPr="00D80AF5">
        <w:rPr>
          <w:sz w:val="16"/>
        </w:rPr>
        <w:t xml:space="preserve"> and strategically focused assets, such as submarines, fighter aircraft, and bomber aircraft, </w:t>
      </w:r>
      <w:r w:rsidRPr="008773D9">
        <w:rPr>
          <w:rStyle w:val="StyleUnderline"/>
        </w:rPr>
        <w:t>to maintain a credible Arctic presence</w:t>
      </w:r>
      <w:r w:rsidRPr="00D80AF5">
        <w:rPr>
          <w:sz w:val="16"/>
        </w:rPr>
        <w:t xml:space="preserve"> across its sizable Arctic territory. The existing inventory is necessary for demonstrating presence, but it is not sufficient for practicing ongoing presence and readiness for a wide array of plausible contingencies in the Far North and asserting strategic influence. </w:t>
      </w:r>
      <w:r w:rsidRPr="008773D9">
        <w:rPr>
          <w:rStyle w:val="StyleUnderline"/>
        </w:rPr>
        <w:t xml:space="preserve">Principal among the capabilities that should not be lost in the discussion of </w:t>
      </w:r>
      <w:r w:rsidRPr="00911B49">
        <w:rPr>
          <w:rStyle w:val="StyleUnderline"/>
          <w:highlight w:val="green"/>
        </w:rPr>
        <w:t>icebreakers are domain awareness</w:t>
      </w:r>
      <w:r w:rsidRPr="00D80AF5">
        <w:rPr>
          <w:sz w:val="16"/>
        </w:rPr>
        <w:t xml:space="preserve">, communications, and logistics for sustainment. </w:t>
      </w:r>
      <w:r w:rsidRPr="008773D9">
        <w:rPr>
          <w:rStyle w:val="StyleUnderline"/>
        </w:rPr>
        <w:t>We have highlighted</w:t>
      </w:r>
      <w:r w:rsidRPr="00D80AF5">
        <w:rPr>
          <w:sz w:val="16"/>
        </w:rPr>
        <w:t xml:space="preserve"> three types of </w:t>
      </w:r>
      <w:r w:rsidRPr="00911B49">
        <w:rPr>
          <w:rStyle w:val="StyleUnderline"/>
          <w:highlight w:val="green"/>
        </w:rPr>
        <w:t>domain-awareness challenges the U</w:t>
      </w:r>
      <w:r w:rsidRPr="008773D9">
        <w:rPr>
          <w:rStyle w:val="StyleUnderline"/>
        </w:rPr>
        <w:t xml:space="preserve">nited </w:t>
      </w:r>
      <w:r w:rsidRPr="00911B49">
        <w:rPr>
          <w:rStyle w:val="StyleUnderline"/>
          <w:highlight w:val="green"/>
        </w:rPr>
        <w:t>S</w:t>
      </w:r>
      <w:r w:rsidRPr="008773D9">
        <w:rPr>
          <w:rStyle w:val="StyleUnderline"/>
        </w:rPr>
        <w:t xml:space="preserve">tates </w:t>
      </w:r>
      <w:r w:rsidRPr="00911B49">
        <w:rPr>
          <w:rStyle w:val="StyleUnderline"/>
          <w:highlight w:val="green"/>
        </w:rPr>
        <w:t>will face if increasing its Arctic presence</w:t>
      </w:r>
      <w:r w:rsidRPr="00D80AF5">
        <w:rPr>
          <w:sz w:val="16"/>
        </w:rPr>
        <w:t xml:space="preserve">: • First, </w:t>
      </w:r>
      <w:r w:rsidRPr="00911B49">
        <w:rPr>
          <w:rStyle w:val="StyleUnderline"/>
          <w:highlight w:val="green"/>
        </w:rPr>
        <w:t>the existing system</w:t>
      </w:r>
      <w:r w:rsidRPr="008773D9">
        <w:rPr>
          <w:rStyle w:val="StyleUnderline"/>
        </w:rPr>
        <w:t xml:space="preserve"> in place for strategic warning and response </w:t>
      </w:r>
      <w:r w:rsidRPr="00911B49">
        <w:rPr>
          <w:rStyle w:val="StyleUnderline"/>
          <w:highlight w:val="green"/>
        </w:rPr>
        <w:t>has not yet been fully evaluated</w:t>
      </w:r>
      <w:r>
        <w:rPr>
          <w:rStyle w:val="StyleUnderline"/>
        </w:rPr>
        <w:t xml:space="preserve"> </w:t>
      </w:r>
      <w:r w:rsidRPr="008773D9">
        <w:rPr>
          <w:rStyle w:val="StyleUnderline"/>
        </w:rPr>
        <w:t>and adapted for threats designed to elude legacy sensing architectures or target modernized critical</w:t>
      </w:r>
      <w:r>
        <w:rPr>
          <w:rStyle w:val="StyleUnderline"/>
        </w:rPr>
        <w:t xml:space="preserve"> </w:t>
      </w:r>
      <w:r w:rsidRPr="008773D9">
        <w:rPr>
          <w:rStyle w:val="StyleUnderline"/>
        </w:rPr>
        <w:t>infrastructure</w:t>
      </w:r>
      <w:r w:rsidRPr="00D80AF5">
        <w:rPr>
          <w:sz w:val="16"/>
        </w:rPr>
        <w:t xml:space="preserve">. • Second, this existing system was not designed with law enforcement and other Arctic regional needs in mind. • Third, </w:t>
      </w:r>
      <w:r w:rsidRPr="00911B49">
        <w:rPr>
          <w:rStyle w:val="StyleUnderline"/>
          <w:highlight w:val="green"/>
        </w:rPr>
        <w:t xml:space="preserve">the emergence of the region as one of strategic competition could leave </w:t>
      </w:r>
      <w:r w:rsidRPr="00FD098E">
        <w:rPr>
          <w:rStyle w:val="StyleUnderline"/>
        </w:rPr>
        <w:t>the USCG</w:t>
      </w:r>
      <w:r w:rsidRPr="008773D9">
        <w:rPr>
          <w:rStyle w:val="StyleUnderline"/>
        </w:rPr>
        <w:t xml:space="preserve"> and other tactical regional </w:t>
      </w:r>
      <w:r w:rsidRPr="00911B49">
        <w:rPr>
          <w:rStyle w:val="StyleUnderline"/>
          <w:highlight w:val="green"/>
        </w:rPr>
        <w:t>operators with</w:t>
      </w:r>
      <w:r w:rsidRPr="008773D9">
        <w:rPr>
          <w:rStyle w:val="StyleUnderline"/>
        </w:rPr>
        <w:t xml:space="preserve"> </w:t>
      </w:r>
      <w:r w:rsidRPr="00911B49">
        <w:rPr>
          <w:rStyle w:val="StyleUnderline"/>
          <w:highlight w:val="green"/>
        </w:rPr>
        <w:t>limited means of identifying potential threats to their platforms</w:t>
      </w:r>
      <w:r w:rsidRPr="00D80AF5">
        <w:rPr>
          <w:sz w:val="16"/>
        </w:rPr>
        <w:t xml:space="preserve">. As noted elsewhere, in the appendix that is not available to the public, we examine all-domain awareness, as well as other capabilities and various threats, in greater depth. Similarly, </w:t>
      </w:r>
      <w:r w:rsidRPr="00D80AF5">
        <w:rPr>
          <w:rStyle w:val="StyleUnderline"/>
        </w:rPr>
        <w:t>much of the Arctic communication available to the United States was not designed for sustained presence</w:t>
      </w:r>
      <w:r w:rsidRPr="00D80AF5">
        <w:rPr>
          <w:sz w:val="16"/>
        </w:rPr>
        <w:t xml:space="preserve"> and mobility in the context of operations in (rather than from or through) the Arctic. </w:t>
      </w:r>
      <w:r w:rsidRPr="00D80AF5">
        <w:rPr>
          <w:rStyle w:val="StyleUnderline"/>
        </w:rPr>
        <w:t>The</w:t>
      </w:r>
      <w:r>
        <w:rPr>
          <w:rStyle w:val="StyleUnderline"/>
        </w:rPr>
        <w:t xml:space="preserve"> </w:t>
      </w:r>
      <w:r w:rsidRPr="00911B49">
        <w:rPr>
          <w:rStyle w:val="StyleUnderline"/>
          <w:highlight w:val="green"/>
        </w:rPr>
        <w:t>limitations</w:t>
      </w:r>
      <w:r w:rsidRPr="00D80AF5">
        <w:rPr>
          <w:sz w:val="16"/>
        </w:rPr>
        <w:t xml:space="preserve"> we have described come </w:t>
      </w:r>
      <w:proofErr w:type="gramStart"/>
      <w:r w:rsidRPr="00D80AF5">
        <w:rPr>
          <w:sz w:val="16"/>
        </w:rPr>
        <w:t>in</w:t>
      </w:r>
      <w:proofErr w:type="gramEnd"/>
      <w:r w:rsidRPr="00D80AF5">
        <w:rPr>
          <w:sz w:val="16"/>
        </w:rPr>
        <w:t xml:space="preserve"> different varieties. These </w:t>
      </w:r>
      <w:r w:rsidRPr="00911B49">
        <w:rPr>
          <w:rStyle w:val="StyleUnderline"/>
          <w:highlight w:val="green"/>
        </w:rPr>
        <w:t>include physical limitations on extending communications</w:t>
      </w:r>
      <w:r w:rsidRPr="00D80AF5">
        <w:rPr>
          <w:sz w:val="16"/>
        </w:rPr>
        <w:t xml:space="preserve"> available </w:t>
      </w:r>
      <w:r w:rsidRPr="00911B49">
        <w:rPr>
          <w:rStyle w:val="StyleUnderline"/>
          <w:highlight w:val="green"/>
        </w:rPr>
        <w:t>farther south</w:t>
      </w:r>
      <w:r w:rsidRPr="00D80AF5">
        <w:rPr>
          <w:sz w:val="16"/>
        </w:rPr>
        <w:t xml:space="preserve"> to work in the Arctic; </w:t>
      </w:r>
      <w:r w:rsidRPr="00911B49">
        <w:rPr>
          <w:rStyle w:val="StyleUnderline"/>
          <w:highlight w:val="green"/>
        </w:rPr>
        <w:t>competition among armed forces for access to strategic communications</w:t>
      </w:r>
      <w:r w:rsidRPr="00D80AF5">
        <w:rPr>
          <w:rStyle w:val="StyleUnderline"/>
        </w:rPr>
        <w:t>;</w:t>
      </w:r>
      <w:r w:rsidRPr="00D80AF5">
        <w:rPr>
          <w:sz w:val="16"/>
        </w:rPr>
        <w:t xml:space="preserve"> </w:t>
      </w:r>
      <w:r w:rsidRPr="00911B49">
        <w:rPr>
          <w:rStyle w:val="StyleUnderline"/>
          <w:highlight w:val="green"/>
        </w:rPr>
        <w:t>limited depth in</w:t>
      </w:r>
      <w:r w:rsidRPr="00D80AF5">
        <w:rPr>
          <w:rStyle w:val="StyleUnderline"/>
        </w:rPr>
        <w:t xml:space="preserve"> the </w:t>
      </w:r>
      <w:r w:rsidRPr="00911B49">
        <w:rPr>
          <w:rStyle w:val="StyleUnderline"/>
          <w:highlight w:val="green"/>
        </w:rPr>
        <w:t>sequence of</w:t>
      </w:r>
      <w:r w:rsidRPr="00D80AF5">
        <w:rPr>
          <w:rStyle w:val="StyleUnderline"/>
        </w:rPr>
        <w:t xml:space="preserve"> primary, alternative, contingency, and emergency </w:t>
      </w:r>
      <w:r w:rsidRPr="00911B49">
        <w:rPr>
          <w:rStyle w:val="StyleUnderline"/>
          <w:highlight w:val="green"/>
        </w:rPr>
        <w:t>communications</w:t>
      </w:r>
      <w:r w:rsidRPr="00D80AF5">
        <w:rPr>
          <w:rStyle w:val="StyleUnderline"/>
        </w:rPr>
        <w:t xml:space="preserve">; </w:t>
      </w:r>
      <w:r w:rsidRPr="00911B49">
        <w:rPr>
          <w:rStyle w:val="StyleUnderline"/>
          <w:highlight w:val="green"/>
        </w:rPr>
        <w:t>few tangible options for supporting higher-bandwidth applications</w:t>
      </w:r>
      <w:r w:rsidRPr="00D80AF5">
        <w:rPr>
          <w:rStyle w:val="StyleUnderline"/>
        </w:rPr>
        <w:t>; and dilemmas</w:t>
      </w:r>
      <w:r>
        <w:rPr>
          <w:rStyle w:val="StyleUnderline"/>
        </w:rPr>
        <w:t xml:space="preserve"> </w:t>
      </w:r>
      <w:r w:rsidRPr="00D80AF5">
        <w:rPr>
          <w:rStyle w:val="StyleUnderline"/>
        </w:rPr>
        <w:t>with respect to policy about communicating among partners</w:t>
      </w:r>
      <w:r w:rsidRPr="00D80AF5">
        <w:rPr>
          <w:sz w:val="16"/>
        </w:rPr>
        <w:t xml:space="preserve"> (both between U.S. internal organizations and with external countries). Another common theme from our TTXs and interviews that we have emphasized is the issue of sustaining presence once initiated</w:t>
      </w:r>
      <w:r w:rsidRPr="00D80AF5">
        <w:rPr>
          <w:rStyle w:val="StyleUnderline"/>
        </w:rPr>
        <w:t xml:space="preserve">. </w:t>
      </w:r>
      <w:r w:rsidRPr="00911B49">
        <w:rPr>
          <w:rStyle w:val="StyleUnderline"/>
          <w:highlight w:val="green"/>
        </w:rPr>
        <w:t>The only U.S. Arctic presence sustained year-round is</w:t>
      </w:r>
      <w:r w:rsidRPr="00D80AF5">
        <w:rPr>
          <w:rStyle w:val="StyleUnderline"/>
        </w:rPr>
        <w:t xml:space="preserve"> at </w:t>
      </w:r>
      <w:r w:rsidRPr="00911B49">
        <w:rPr>
          <w:rStyle w:val="StyleUnderline"/>
          <w:highlight w:val="green"/>
        </w:rPr>
        <w:t>Thule</w:t>
      </w:r>
      <w:r w:rsidRPr="00D80AF5">
        <w:rPr>
          <w:rStyle w:val="StyleUnderline"/>
        </w:rPr>
        <w:t xml:space="preserve"> Air Base in</w:t>
      </w:r>
      <w:r>
        <w:rPr>
          <w:rStyle w:val="StyleUnderline"/>
        </w:rPr>
        <w:t xml:space="preserve"> </w:t>
      </w:r>
      <w:r w:rsidRPr="00D80AF5">
        <w:rPr>
          <w:rStyle w:val="StyleUnderline"/>
        </w:rPr>
        <w:t xml:space="preserve">northwestern Greenland. </w:t>
      </w:r>
      <w:r w:rsidRPr="00911B49">
        <w:rPr>
          <w:rStyle w:val="StyleUnderline"/>
          <w:highlight w:val="green"/>
        </w:rPr>
        <w:t>Creating</w:t>
      </w:r>
      <w:r w:rsidRPr="00D80AF5">
        <w:rPr>
          <w:rStyle w:val="StyleUnderline"/>
        </w:rPr>
        <w:t xml:space="preserve"> and sustaining </w:t>
      </w:r>
      <w:r w:rsidRPr="00911B49">
        <w:rPr>
          <w:rStyle w:val="StyleUnderline"/>
          <w:highlight w:val="green"/>
        </w:rPr>
        <w:t>more presence</w:t>
      </w:r>
      <w:r w:rsidRPr="00D80AF5">
        <w:rPr>
          <w:rStyle w:val="StyleUnderline"/>
        </w:rPr>
        <w:t xml:space="preserve"> in and around far northern Alaska and</w:t>
      </w:r>
      <w:r>
        <w:rPr>
          <w:rStyle w:val="StyleUnderline"/>
        </w:rPr>
        <w:t xml:space="preserve"> </w:t>
      </w:r>
      <w:r w:rsidRPr="00D80AF5">
        <w:rPr>
          <w:rStyle w:val="StyleUnderline"/>
        </w:rPr>
        <w:t xml:space="preserve">maintaining a capability to deploy a sustained presence elsewhere </w:t>
      </w:r>
      <w:r w:rsidRPr="00D80AF5">
        <w:rPr>
          <w:sz w:val="16"/>
        </w:rPr>
        <w:t xml:space="preserve">(e.g., to the Greenland–Iceland–United Kingdom [GIUK] gap between the European Arctic and North Atlantic) </w:t>
      </w:r>
      <w:r w:rsidRPr="00911B49">
        <w:rPr>
          <w:rStyle w:val="StyleUnderline"/>
          <w:highlight w:val="green"/>
        </w:rPr>
        <w:t>will require substantial investment in infrastructure</w:t>
      </w:r>
      <w:r w:rsidRPr="00D80AF5">
        <w:rPr>
          <w:rStyle w:val="StyleUnderline"/>
        </w:rPr>
        <w:t>, inventories, personnel, and plans</w:t>
      </w:r>
      <w:r w:rsidRPr="00D80AF5">
        <w:rPr>
          <w:sz w:val="16"/>
        </w:rPr>
        <w:t xml:space="preserve">. This would include better leveraging the Army’s ground presence in Alaska, planning between the USCG and the USN for maritime infrastructure and capabilities, coordinating between the USCG and the USAF to enable more-regular tactical air presence, planning for prepositioned stock and south-to-north movement of supplies (including determining routes), and collaborating with Alaska state, Indigenous, commercial, and other partners. It is also true that other Arctic countries do not have the global reach and responsibilities the United States does. The Arctic, as a historically peaceful and difficult-to-access region, has typically not been a high priority for U.S. armed forces, homeland security, SAR, environmental response, and law-enforcement investments, except during the height of the Cold War, when the region played a key strategic role in the overarching U.S. deterrence and homeland defense strategies. However, this is already beginning to change: As White House, DoD, DHS, and service component Arctic strategies have noted, the Arctic is again becoming a </w:t>
      </w:r>
      <w:proofErr w:type="gramStart"/>
      <w:r w:rsidRPr="00D80AF5">
        <w:rPr>
          <w:sz w:val="16"/>
        </w:rPr>
        <w:t>zone of major power competition</w:t>
      </w:r>
      <w:proofErr w:type="gramEnd"/>
      <w:r w:rsidRPr="00D80AF5">
        <w:rPr>
          <w:sz w:val="16"/>
        </w:rPr>
        <w:t>.</w:t>
      </w:r>
    </w:p>
    <w:p w14:paraId="185C4C3E" w14:textId="77777777" w:rsidR="00283862" w:rsidRPr="00BC3E74" w:rsidRDefault="00283862" w:rsidP="00283862"/>
    <w:p w14:paraId="27E5B247" w14:textId="77777777" w:rsidR="00283862" w:rsidRDefault="00283862" w:rsidP="00283862">
      <w:pPr>
        <w:pStyle w:val="Heading4"/>
      </w:pPr>
      <w:r>
        <w:t>2. The plan doesn’t solve crisis decision-making—more data doesn’t lead to better military policy</w:t>
      </w:r>
    </w:p>
    <w:p w14:paraId="31F519C5" w14:textId="77777777" w:rsidR="00283862" w:rsidRPr="00911B49" w:rsidRDefault="00283862" w:rsidP="00283862">
      <w:pPr>
        <w:rPr>
          <w:sz w:val="16"/>
        </w:rPr>
      </w:pPr>
      <w:r w:rsidRPr="00B56F1B">
        <w:rPr>
          <w:rStyle w:val="Style13ptBold"/>
        </w:rPr>
        <w:t>Szewczyk 23</w:t>
      </w:r>
      <w:r w:rsidRPr="00911B49">
        <w:rPr>
          <w:sz w:val="16"/>
        </w:rPr>
        <w:t xml:space="preserve">, serves in the 3rd Multi-Domain Task Force, degree </w:t>
      </w:r>
      <w:proofErr w:type="gramStart"/>
      <w:r w:rsidRPr="00911B49">
        <w:rPr>
          <w:sz w:val="16"/>
        </w:rPr>
        <w:t>in  computer</w:t>
      </w:r>
      <w:proofErr w:type="gramEnd"/>
      <w:r w:rsidRPr="00911B49">
        <w:rPr>
          <w:sz w:val="16"/>
        </w:rPr>
        <w:t xml:space="preserve"> science and information systems. (Captain Zachary Szewczyk, 6-27-2023, “The Three Wicked Problems Inhibiting Data-Driven Decision-Making in the Army” https://mwi.westpoint.edu/the-three-wicked-problems-inhibiting-data-driven-decision-making-in-the-army/) </w:t>
      </w:r>
      <w:proofErr w:type="spellStart"/>
      <w:r w:rsidRPr="00911B49">
        <w:rPr>
          <w:sz w:val="16"/>
        </w:rPr>
        <w:t>wtk</w:t>
      </w:r>
      <w:proofErr w:type="spellEnd"/>
      <w:r w:rsidRPr="00911B49">
        <w:rPr>
          <w:sz w:val="16"/>
        </w:rPr>
        <w:t xml:space="preserve"> </w:t>
      </w:r>
    </w:p>
    <w:p w14:paraId="22EA7B73" w14:textId="77777777" w:rsidR="00283862" w:rsidRPr="00073E0B" w:rsidRDefault="00283862" w:rsidP="00283862">
      <w:pPr>
        <w:rPr>
          <w:sz w:val="16"/>
        </w:rPr>
      </w:pPr>
      <w:r w:rsidRPr="00911B49">
        <w:rPr>
          <w:rStyle w:val="StyleUnderline"/>
          <w:highlight w:val="green"/>
        </w:rPr>
        <w:t>Military leaders have sought</w:t>
      </w:r>
      <w:r w:rsidRPr="00073E0B">
        <w:rPr>
          <w:sz w:val="16"/>
        </w:rPr>
        <w:t xml:space="preserve"> hard </w:t>
      </w:r>
      <w:r w:rsidRPr="00911B49">
        <w:rPr>
          <w:rStyle w:val="StyleUnderline"/>
          <w:highlight w:val="green"/>
        </w:rPr>
        <w:t>data</w:t>
      </w:r>
      <w:r w:rsidRPr="00073E0B">
        <w:rPr>
          <w:sz w:val="16"/>
        </w:rPr>
        <w:t xml:space="preserve"> to drive their decisions </w:t>
      </w:r>
      <w:r w:rsidRPr="00073E0B">
        <w:rPr>
          <w:rStyle w:val="StyleUnderline"/>
        </w:rPr>
        <w:t>for decades</w:t>
      </w:r>
      <w:r w:rsidRPr="00073E0B">
        <w:rPr>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073E0B">
        <w:rPr>
          <w:rStyle w:val="StyleUnderline"/>
        </w:rPr>
        <w:t>more data may be no</w:t>
      </w:r>
      <w:r w:rsidRPr="00073E0B">
        <w:rPr>
          <w:sz w:val="16"/>
        </w:rPr>
        <w:t xml:space="preserve"> more a </w:t>
      </w:r>
      <w:r w:rsidRPr="00073E0B">
        <w:rPr>
          <w:rStyle w:val="StyleUnderline"/>
        </w:rPr>
        <w:t>silver bullet</w:t>
      </w:r>
      <w:r w:rsidRPr="00073E0B">
        <w:rPr>
          <w:sz w:val="16"/>
        </w:rPr>
        <w:t xml:space="preserve"> today than it purported to be sixty years ago.</w:t>
      </w:r>
      <w:r>
        <w:rPr>
          <w:sz w:val="16"/>
        </w:rPr>
        <w:t xml:space="preserve"> </w:t>
      </w:r>
      <w:r w:rsidRPr="00911B49">
        <w:rPr>
          <w:rStyle w:val="StyleUnderline"/>
          <w:highlight w:val="green"/>
        </w:rPr>
        <w:t xml:space="preserve">Reasons for data’s failure to enable perfected decision-making are </w:t>
      </w:r>
      <w:r w:rsidRPr="00911B49">
        <w:rPr>
          <w:rStyle w:val="Emphasis"/>
          <w:highlight w:val="green"/>
        </w:rPr>
        <w:t>legion</w:t>
      </w:r>
      <w:r w:rsidRPr="00073E0B">
        <w:rPr>
          <w:sz w:val="16"/>
        </w:rPr>
        <w:t xml:space="preserve">. Careful attention must be paid to the assumptions underlying the trend toward </w:t>
      </w:r>
      <w:r w:rsidRPr="00911B49">
        <w:rPr>
          <w:rStyle w:val="StyleUnderline"/>
          <w:highlight w:val="green"/>
        </w:rPr>
        <w:t>centralized decision-making</w:t>
      </w:r>
      <w:r w:rsidRPr="00073E0B">
        <w:rPr>
          <w:sz w:val="16"/>
        </w:rPr>
        <w:t xml:space="preserve">, a concept that relies on complex, brittle systems of systems, </w:t>
      </w:r>
      <w:r w:rsidRPr="00911B49">
        <w:rPr>
          <w:rStyle w:val="StyleUnderline"/>
          <w:highlight w:val="green"/>
        </w:rPr>
        <w:t>demolishes agility</w:t>
      </w:r>
      <w:r w:rsidRPr="00073E0B">
        <w:rPr>
          <w:rStyle w:val="StyleUnderline"/>
        </w:rPr>
        <w:t xml:space="preserve"> and adaptability</w:t>
      </w:r>
      <w:r w:rsidRPr="00073E0B">
        <w:rPr>
          <w:sz w:val="16"/>
        </w:rPr>
        <w:t xml:space="preserve">, </w:t>
      </w:r>
      <w:r w:rsidRPr="00073E0B">
        <w:rPr>
          <w:rStyle w:val="StyleUnderline"/>
        </w:rPr>
        <w:t>and runs counter to the decentralized mandates of mission command</w:t>
      </w:r>
      <w:r w:rsidRPr="00073E0B">
        <w:rPr>
          <w:sz w:val="16"/>
        </w:rPr>
        <w:t xml:space="preserve">. Here, too, we must not only ask </w:t>
      </w:r>
      <w:proofErr w:type="gramStart"/>
      <w:r w:rsidRPr="00073E0B">
        <w:rPr>
          <w:sz w:val="16"/>
        </w:rPr>
        <w:t>whether or not</w:t>
      </w:r>
      <w:proofErr w:type="gramEnd"/>
      <w:r w:rsidRPr="00073E0B">
        <w:rPr>
          <w:sz w:val="16"/>
        </w:rPr>
        <w:t xml:space="preserve"> we can enable certain functions with data, but also </w:t>
      </w:r>
      <w:proofErr w:type="gramStart"/>
      <w:r w:rsidRPr="00073E0B">
        <w:rPr>
          <w:sz w:val="16"/>
        </w:rPr>
        <w:t>whether or not</w:t>
      </w:r>
      <w:proofErr w:type="gramEnd"/>
      <w:r w:rsidRPr="00073E0B">
        <w:rPr>
          <w:sz w:val="16"/>
        </w:rPr>
        <w:t xml:space="preserve"> we should. Important questions regarding the efficacy of data-driven decision-making must also be addressed, especially in a world where data overload is not a danger but rather a given. Finally, well-studied </w:t>
      </w:r>
      <w:r w:rsidRPr="00911B49">
        <w:rPr>
          <w:rStyle w:val="StyleUnderline"/>
          <w:highlight w:val="green"/>
        </w:rPr>
        <w:t>biases threaten to make efforts</w:t>
      </w:r>
      <w:r w:rsidRPr="00073E0B">
        <w:rPr>
          <w:rStyle w:val="StyleUnderline"/>
        </w:rPr>
        <w:t xml:space="preserve"> to achieve </w:t>
      </w:r>
      <w:r w:rsidRPr="00911B49">
        <w:rPr>
          <w:rStyle w:val="StyleUnderline"/>
          <w:highlight w:val="green"/>
        </w:rPr>
        <w:t xml:space="preserve">data-driven decision-making little more than a quest for </w:t>
      </w:r>
      <w:r w:rsidRPr="00911B49">
        <w:rPr>
          <w:rStyle w:val="Emphasis"/>
          <w:highlight w:val="green"/>
        </w:rPr>
        <w:t>decision-driven data</w:t>
      </w:r>
      <w:r w:rsidRPr="00073E0B">
        <w:rPr>
          <w:sz w:val="16"/>
        </w:rPr>
        <w:t xml:space="preserve">. Here, however, I deal only with the substantial </w:t>
      </w:r>
      <w:r w:rsidRPr="00911B49">
        <w:rPr>
          <w:rStyle w:val="StyleUnderline"/>
          <w:highlight w:val="green"/>
        </w:rPr>
        <w:t>technical challenges</w:t>
      </w:r>
      <w:r w:rsidRPr="00073E0B">
        <w:rPr>
          <w:sz w:val="16"/>
        </w:rPr>
        <w:t xml:space="preserve"> facing the joint force in making data-driven decisions. These challenges </w:t>
      </w:r>
      <w:r w:rsidRPr="00073E0B">
        <w:rPr>
          <w:rStyle w:val="StyleUnderline"/>
        </w:rPr>
        <w:t xml:space="preserve">fall </w:t>
      </w:r>
      <w:r w:rsidRPr="00911B49">
        <w:rPr>
          <w:rStyle w:val="StyleUnderline"/>
          <w:highlight w:val="green"/>
        </w:rPr>
        <w:t>in</w:t>
      </w:r>
      <w:r w:rsidRPr="00073E0B">
        <w:rPr>
          <w:rStyle w:val="StyleUnderline"/>
        </w:rPr>
        <w:t>to three categories:</w:t>
      </w:r>
      <w:r w:rsidRPr="00073E0B">
        <w:rPr>
          <w:sz w:val="16"/>
        </w:rPr>
        <w:t xml:space="preserve"> </w:t>
      </w:r>
      <w:r w:rsidRPr="00911B49">
        <w:rPr>
          <w:rStyle w:val="StyleUnderline"/>
          <w:highlight w:val="green"/>
        </w:rPr>
        <w:t>collection, transport, and presentation</w:t>
      </w:r>
      <w:r w:rsidRPr="00073E0B">
        <w:rPr>
          <w:rStyle w:val="StyleUnderline"/>
        </w:rPr>
        <w:t>.</w:t>
      </w:r>
      <w:r w:rsidRPr="00073E0B">
        <w:rPr>
          <w:sz w:val="16"/>
        </w:rPr>
        <w:t xml:space="preserve"> </w:t>
      </w:r>
      <w:r w:rsidRPr="00073E0B">
        <w:rPr>
          <w:rStyle w:val="StyleUnderline"/>
        </w:rPr>
        <w:t xml:space="preserve">They </w:t>
      </w:r>
      <w:r w:rsidRPr="00911B49">
        <w:rPr>
          <w:rStyle w:val="StyleUnderline"/>
          <w:highlight w:val="green"/>
        </w:rPr>
        <w:t>represent</w:t>
      </w:r>
      <w:r w:rsidRPr="00073E0B">
        <w:rPr>
          <w:rStyle w:val="StyleUnderline"/>
        </w:rPr>
        <w:t xml:space="preserve"> the most </w:t>
      </w:r>
      <w:r w:rsidRPr="00911B49">
        <w:rPr>
          <w:rStyle w:val="StyleUnderline"/>
          <w:highlight w:val="green"/>
        </w:rPr>
        <w:t>significant barriers</w:t>
      </w:r>
      <w:r w:rsidRPr="00073E0B">
        <w:rPr>
          <w:rStyle w:val="StyleUnderline"/>
        </w:rPr>
        <w:t xml:space="preserve"> to meeting the</w:t>
      </w:r>
      <w:r w:rsidRPr="00073E0B">
        <w:rPr>
          <w:sz w:val="16"/>
        </w:rPr>
        <w:t xml:space="preserve"> threefold </w:t>
      </w:r>
      <w:r w:rsidRPr="00073E0B">
        <w:rPr>
          <w:rStyle w:val="StyleUnderline"/>
        </w:rPr>
        <w:t>requirements for analysis</w:t>
      </w:r>
      <w:proofErr w:type="gramStart"/>
      <w:r w:rsidRPr="00073E0B">
        <w:rPr>
          <w:sz w:val="16"/>
        </w:rPr>
        <w:t>—(</w:t>
      </w:r>
      <w:proofErr w:type="gramEnd"/>
      <w:r w:rsidRPr="00073E0B">
        <w:rPr>
          <w:sz w:val="16"/>
        </w:rPr>
        <w:t xml:space="preserve">1) </w:t>
      </w:r>
      <w:r w:rsidRPr="00073E0B">
        <w:rPr>
          <w:rStyle w:val="StyleUnderline"/>
        </w:rPr>
        <w:t>correct and complete data</w:t>
      </w:r>
      <w:r w:rsidRPr="00073E0B">
        <w:rPr>
          <w:sz w:val="16"/>
        </w:rPr>
        <w:t xml:space="preserve">, (2) </w:t>
      </w:r>
      <w:r w:rsidRPr="00073E0B">
        <w:rPr>
          <w:rStyle w:val="StyleUnderline"/>
        </w:rPr>
        <w:t>in a suitable platform</w:t>
      </w:r>
      <w:r w:rsidRPr="00073E0B">
        <w:rPr>
          <w:sz w:val="16"/>
        </w:rPr>
        <w:t xml:space="preserve">, </w:t>
      </w:r>
      <w:r w:rsidRPr="00073E0B">
        <w:rPr>
          <w:rStyle w:val="StyleUnderline"/>
        </w:rPr>
        <w:t>with</w:t>
      </w:r>
      <w:r w:rsidRPr="00073E0B">
        <w:rPr>
          <w:sz w:val="16"/>
        </w:rPr>
        <w:t xml:space="preserve"> (3) </w:t>
      </w:r>
      <w:r w:rsidRPr="00073E0B">
        <w:rPr>
          <w:rStyle w:val="StyleUnderline"/>
        </w:rPr>
        <w:t>the requisite analytics to answer decision-makers’ information requirements</w:t>
      </w:r>
      <w:r w:rsidRPr="00073E0B">
        <w:rPr>
          <w:sz w:val="16"/>
        </w:rPr>
        <w:t xml:space="preserve">. And </w:t>
      </w:r>
      <w:r w:rsidRPr="00911B49">
        <w:rPr>
          <w:rStyle w:val="StyleUnderline"/>
          <w:highlight w:val="green"/>
        </w:rPr>
        <w:t xml:space="preserve">each challenge is a </w:t>
      </w:r>
      <w:r w:rsidRPr="00911B49">
        <w:rPr>
          <w:rStyle w:val="Emphasis"/>
          <w:highlight w:val="green"/>
        </w:rPr>
        <w:t>wicked problem</w:t>
      </w:r>
      <w:r w:rsidRPr="00073E0B">
        <w:rPr>
          <w:sz w:val="16"/>
        </w:rPr>
        <w:t xml:space="preserve">, one </w:t>
      </w:r>
      <w:r w:rsidRPr="00911B49">
        <w:rPr>
          <w:rStyle w:val="StyleUnderline"/>
          <w:highlight w:val="green"/>
        </w:rPr>
        <w:t xml:space="preserve">for which </w:t>
      </w:r>
      <w:r w:rsidRPr="00911B49">
        <w:rPr>
          <w:rStyle w:val="Emphasis"/>
          <w:highlight w:val="green"/>
        </w:rPr>
        <w:t>no perfect solution exists</w:t>
      </w:r>
      <w:r w:rsidRPr="00073E0B">
        <w:rPr>
          <w:sz w:val="16"/>
        </w:rPr>
        <w:t>, only progressively better ones.</w:t>
      </w:r>
    </w:p>
    <w:p w14:paraId="188EBF4D" w14:textId="77777777" w:rsidR="00283862" w:rsidRDefault="00283862" w:rsidP="00283862"/>
    <w:p w14:paraId="374D9C41" w14:textId="77777777" w:rsidR="00283862" w:rsidRDefault="00283862" w:rsidP="00283862">
      <w:pPr>
        <w:pStyle w:val="Heading4"/>
      </w:pPr>
      <w:r>
        <w:t>3. Missile defense fails—adversaries develop countermeasures</w:t>
      </w:r>
    </w:p>
    <w:p w14:paraId="377034B1" w14:textId="77777777" w:rsidR="00283862" w:rsidRPr="00911B49" w:rsidRDefault="00283862" w:rsidP="00283862">
      <w:pPr>
        <w:rPr>
          <w:sz w:val="16"/>
        </w:rPr>
      </w:pPr>
      <w:r w:rsidRPr="00C77DB5">
        <w:rPr>
          <w:rStyle w:val="Style13ptBold"/>
        </w:rPr>
        <w:t>Billings and Lewis 25</w:t>
      </w:r>
      <w:r w:rsidRPr="00911B49">
        <w:rPr>
          <w:sz w:val="16"/>
        </w:rPr>
        <w:t xml:space="preserve">, *senior editor at Scientific American, **director of the East Asia Nonproliferation Program at CNS. (*Lee Billings, **Jeffrey Lewis, 5-22-2025, “Why Some Experts Call Trump’s ‘Golden Dome’ Missile Shield a Dangerous Fantasy” https://www.scientificamerican.com/article/why-trumps-golden-dome-wont-shield-the-u-s-from-nuclear-strikes/) </w:t>
      </w:r>
      <w:proofErr w:type="spellStart"/>
      <w:r w:rsidRPr="00911B49">
        <w:rPr>
          <w:sz w:val="16"/>
        </w:rPr>
        <w:t>wtk</w:t>
      </w:r>
      <w:proofErr w:type="spellEnd"/>
    </w:p>
    <w:p w14:paraId="66A2444A" w14:textId="77777777" w:rsidR="00283862" w:rsidRPr="00E40426" w:rsidRDefault="00283862" w:rsidP="00283862">
      <w:pPr>
        <w:rPr>
          <w:sz w:val="16"/>
        </w:rPr>
      </w:pPr>
      <w:proofErr w:type="gramStart"/>
      <w:r w:rsidRPr="00E40426">
        <w:rPr>
          <w:sz w:val="16"/>
        </w:rPr>
        <w:t>So</w:t>
      </w:r>
      <w:proofErr w:type="gramEnd"/>
      <w:r w:rsidRPr="00E40426">
        <w:rPr>
          <w:sz w:val="16"/>
        </w:rPr>
        <w:t xml:space="preserve"> you’re telling me there’s a chance! No, seriously, I see what you mean. The arguments in favor of this working seem rather contrived. No system is perfect, and just one missile getting through can still have catastrophic results. And </w:t>
      </w:r>
      <w:r w:rsidRPr="00C77DB5">
        <w:rPr>
          <w:rStyle w:val="StyleUnderline"/>
        </w:rPr>
        <w:t xml:space="preserve">we haven’t even talked about </w:t>
      </w:r>
      <w:r w:rsidRPr="00BC3E74">
        <w:rPr>
          <w:rStyle w:val="StyleUnderline"/>
        </w:rPr>
        <w:t>adversarial countermeasures</w:t>
      </w:r>
      <w:r w:rsidRPr="00E40426">
        <w:rPr>
          <w:sz w:val="16"/>
        </w:rPr>
        <w:t xml:space="preserve"> yet.</w:t>
      </w:r>
      <w:r>
        <w:rPr>
          <w:sz w:val="16"/>
        </w:rPr>
        <w:t xml:space="preserve"> </w:t>
      </w:r>
      <w:r w:rsidRPr="00E40426">
        <w:rPr>
          <w:sz w:val="16"/>
        </w:rPr>
        <w:t>There’s a joke that’s sometimes made about this: “</w:t>
      </w:r>
      <w:r w:rsidRPr="00911B49">
        <w:rPr>
          <w:rStyle w:val="StyleUnderline"/>
          <w:highlight w:val="green"/>
        </w:rPr>
        <w:t>We play chess, and they don’t move their pieces</w:t>
      </w:r>
      <w:r w:rsidRPr="00E40426">
        <w:rPr>
          <w:sz w:val="16"/>
        </w:rPr>
        <w:t xml:space="preserve">.” </w:t>
      </w:r>
      <w:r w:rsidRPr="00C77DB5">
        <w:rPr>
          <w:rStyle w:val="StyleUnderline"/>
        </w:rPr>
        <w:t xml:space="preserve">That </w:t>
      </w:r>
      <w:r w:rsidRPr="00911B49">
        <w:rPr>
          <w:rStyle w:val="StyleUnderline"/>
          <w:highlight w:val="green"/>
        </w:rPr>
        <w:t>seems to be the operative assumption</w:t>
      </w:r>
      <w:r w:rsidRPr="00C77DB5">
        <w:rPr>
          <w:rStyle w:val="StyleUnderline"/>
        </w:rPr>
        <w:t xml:space="preserve"> here</w:t>
      </w:r>
      <w:r w:rsidRPr="00E40426">
        <w:rPr>
          <w:sz w:val="16"/>
        </w:rPr>
        <w:t xml:space="preserve">: </w:t>
      </w:r>
      <w:r w:rsidRPr="00911B49">
        <w:rPr>
          <w:rStyle w:val="StyleUnderline"/>
          <w:highlight w:val="green"/>
        </w:rPr>
        <w:t>that other nations will sit idly by as we build a complex, vulnerable system to nullify</w:t>
      </w:r>
      <w:r w:rsidRPr="00C77DB5">
        <w:rPr>
          <w:rStyle w:val="StyleUnderline"/>
        </w:rPr>
        <w:t xml:space="preserve"> any </w:t>
      </w:r>
      <w:r w:rsidRPr="00911B49">
        <w:rPr>
          <w:rStyle w:val="StyleUnderline"/>
          <w:highlight w:val="green"/>
        </w:rPr>
        <w:t>strategic nuclear capability</w:t>
      </w:r>
      <w:r w:rsidRPr="00C77DB5">
        <w:rPr>
          <w:rStyle w:val="StyleUnderline"/>
        </w:rPr>
        <w:t xml:space="preserve"> they have</w:t>
      </w:r>
      <w:r w:rsidRPr="00E40426">
        <w:rPr>
          <w:sz w:val="16"/>
        </w:rPr>
        <w:t xml:space="preserve">. And of course, </w:t>
      </w:r>
      <w:r w:rsidRPr="00911B49">
        <w:rPr>
          <w:rStyle w:val="Emphasis"/>
          <w:highlight w:val="green"/>
        </w:rPr>
        <w:t>it’s not valid</w:t>
      </w:r>
      <w:r w:rsidRPr="00C77DB5">
        <w:rPr>
          <w:rStyle w:val="Emphasis"/>
        </w:rPr>
        <w:t xml:space="preserve"> at all.</w:t>
      </w:r>
      <w:r w:rsidRPr="00E40426">
        <w:rPr>
          <w:sz w:val="16"/>
        </w:rPr>
        <w:t xml:space="preserve"> </w:t>
      </w:r>
      <w:r w:rsidRPr="00C77DB5">
        <w:rPr>
          <w:rStyle w:val="StyleUnderline"/>
        </w:rPr>
        <w:t xml:space="preserve">Why do you think </w:t>
      </w:r>
      <w:r w:rsidRPr="00911B49">
        <w:rPr>
          <w:rStyle w:val="StyleUnderline"/>
          <w:highlight w:val="green"/>
        </w:rPr>
        <w:t>the Chinese are building</w:t>
      </w:r>
      <w:r w:rsidRPr="00C77DB5">
        <w:rPr>
          <w:rStyle w:val="StyleUnderline"/>
        </w:rPr>
        <w:t xml:space="preserve"> massive fields of missile </w:t>
      </w:r>
      <w:r w:rsidRPr="00911B49">
        <w:rPr>
          <w:rStyle w:val="StyleUnderline"/>
          <w:highlight w:val="green"/>
        </w:rPr>
        <w:t>silos</w:t>
      </w:r>
      <w:r w:rsidRPr="00C77DB5">
        <w:rPr>
          <w:rStyle w:val="StyleUnderline"/>
        </w:rPr>
        <w:t>?</w:t>
      </w:r>
      <w:r w:rsidRPr="00E40426">
        <w:rPr>
          <w:sz w:val="16"/>
        </w:rPr>
        <w:t xml:space="preserve"> It’s </w:t>
      </w:r>
      <w:r w:rsidRPr="00911B49">
        <w:rPr>
          <w:rStyle w:val="StyleUnderline"/>
          <w:highlight w:val="green"/>
        </w:rPr>
        <w:t>to</w:t>
      </w:r>
      <w:r w:rsidRPr="00911B49">
        <w:rPr>
          <w:sz w:val="16"/>
          <w:highlight w:val="green"/>
        </w:rPr>
        <w:t xml:space="preserve"> </w:t>
      </w:r>
      <w:r w:rsidRPr="00911B49">
        <w:rPr>
          <w:rStyle w:val="Emphasis"/>
          <w:highlight w:val="green"/>
        </w:rPr>
        <w:t>counteract</w:t>
      </w:r>
      <w:r w:rsidRPr="00E40426">
        <w:rPr>
          <w:sz w:val="16"/>
        </w:rPr>
        <w:t xml:space="preserve"> or overwhelm </w:t>
      </w:r>
      <w:r w:rsidRPr="00911B49">
        <w:rPr>
          <w:rStyle w:val="StyleUnderline"/>
          <w:highlight w:val="green"/>
        </w:rPr>
        <w:t>this</w:t>
      </w:r>
      <w:r w:rsidRPr="00C77DB5">
        <w:rPr>
          <w:rStyle w:val="StyleUnderline"/>
        </w:rPr>
        <w:t xml:space="preserve"> sort of thing</w:t>
      </w:r>
      <w:r w:rsidRPr="00E40426">
        <w:rPr>
          <w:sz w:val="16"/>
        </w:rPr>
        <w:t xml:space="preserve">. </w:t>
      </w:r>
      <w:r w:rsidRPr="00C77DB5">
        <w:rPr>
          <w:rStyle w:val="StyleUnderline"/>
        </w:rPr>
        <w:t>Why do you think the Russia</w:t>
      </w:r>
      <w:r w:rsidRPr="00911B49">
        <w:rPr>
          <w:rStyle w:val="StyleUnderline"/>
          <w:highlight w:val="green"/>
        </w:rPr>
        <w:t>ns are making moves to put a nuclear weapon in orbit</w:t>
      </w:r>
      <w:r w:rsidRPr="00C77DB5">
        <w:rPr>
          <w:rStyle w:val="StyleUnderline"/>
        </w:rPr>
        <w:t>?</w:t>
      </w:r>
      <w:r w:rsidRPr="00E40426">
        <w:rPr>
          <w:sz w:val="16"/>
        </w:rPr>
        <w:t xml:space="preserve"> </w:t>
      </w:r>
      <w:r w:rsidRPr="00C77DB5">
        <w:rPr>
          <w:rStyle w:val="StyleUnderline"/>
        </w:rPr>
        <w:t xml:space="preserve">It’s </w:t>
      </w:r>
      <w:r w:rsidRPr="00911B49">
        <w:rPr>
          <w:rStyle w:val="StyleUnderline"/>
          <w:highlight w:val="green"/>
        </w:rPr>
        <w:t>to mass kill any satellite constellation</w:t>
      </w:r>
      <w:r w:rsidRPr="00C77DB5">
        <w:rPr>
          <w:rStyle w:val="StyleUnderline"/>
        </w:rPr>
        <w:t xml:space="preserve"> that would shoot down their missiles.</w:t>
      </w:r>
      <w:r>
        <w:rPr>
          <w:rStyle w:val="StyleUnderline"/>
        </w:rPr>
        <w:t xml:space="preserve"> </w:t>
      </w:r>
      <w:r w:rsidRPr="00E40426">
        <w:rPr>
          <w:sz w:val="16"/>
        </w:rPr>
        <w:t xml:space="preserve">Golden Dome </w:t>
      </w:r>
      <w:r w:rsidRPr="00911B49">
        <w:rPr>
          <w:rStyle w:val="StyleUnderline"/>
          <w:highlight w:val="green"/>
        </w:rPr>
        <w:t>proponents may say</w:t>
      </w:r>
      <w:r w:rsidRPr="00E40426">
        <w:rPr>
          <w:sz w:val="16"/>
        </w:rPr>
        <w:t xml:space="preserve">, “Oh, </w:t>
      </w:r>
      <w:r w:rsidRPr="00911B49">
        <w:rPr>
          <w:rStyle w:val="StyleUnderline"/>
          <w:highlight w:val="green"/>
        </w:rPr>
        <w:t>we’ll shoot that down, too</w:t>
      </w:r>
      <w:r w:rsidRPr="00E40426">
        <w:rPr>
          <w:sz w:val="16"/>
        </w:rPr>
        <w:t xml:space="preserve">, before it goes off.” Well, </w:t>
      </w:r>
      <w:r w:rsidRPr="00911B49">
        <w:rPr>
          <w:rStyle w:val="Emphasis"/>
          <w:highlight w:val="green"/>
        </w:rPr>
        <w:t>good luck</w:t>
      </w:r>
      <w:r w:rsidRPr="00C77DB5">
        <w:rPr>
          <w:rStyle w:val="Emphasis"/>
        </w:rPr>
        <w:t>.</w:t>
      </w:r>
      <w:r w:rsidRPr="00E40426">
        <w:rPr>
          <w:sz w:val="16"/>
        </w:rPr>
        <w:t xml:space="preserve"> You put a high-yield nuclear weapon on a booster, and the split second it gets above the clouds, sure, you might see it—but now it sees you, too, before you can shoot. </w:t>
      </w:r>
      <w:r w:rsidRPr="00C77DB5">
        <w:rPr>
          <w:rStyle w:val="StyleUnderline"/>
        </w:rPr>
        <w:t xml:space="preserve">All it </w:t>
      </w:r>
      <w:proofErr w:type="gramStart"/>
      <w:r w:rsidRPr="00C77DB5">
        <w:rPr>
          <w:rStyle w:val="StyleUnderline"/>
        </w:rPr>
        <w:t>has to</w:t>
      </w:r>
      <w:proofErr w:type="gramEnd"/>
      <w:r w:rsidRPr="00C77DB5">
        <w:rPr>
          <w:rStyle w:val="StyleUnderline"/>
        </w:rPr>
        <w:t xml:space="preserve"> do</w:t>
      </w:r>
      <w:r w:rsidRPr="00E40426">
        <w:rPr>
          <w:sz w:val="16"/>
        </w:rPr>
        <w:t xml:space="preserve"> at that point </w:t>
      </w:r>
      <w:r w:rsidRPr="00E40426">
        <w:rPr>
          <w:rStyle w:val="StyleUnderline"/>
        </w:rPr>
        <w:t xml:space="preserve">is </w:t>
      </w:r>
      <w:proofErr w:type="gramStart"/>
      <w:r w:rsidRPr="00E40426">
        <w:rPr>
          <w:rStyle w:val="StyleUnderline"/>
        </w:rPr>
        <w:t>detonate</w:t>
      </w:r>
      <w:proofErr w:type="gramEnd"/>
      <w:r w:rsidRPr="00E40426">
        <w:rPr>
          <w:rStyle w:val="StyleUnderline"/>
        </w:rPr>
        <w:t xml:space="preserve"> to blow a giant hole in your defenses, and that’s game over</w:t>
      </w:r>
      <w:r w:rsidRPr="00E40426">
        <w:rPr>
          <w:sz w:val="16"/>
        </w:rPr>
        <w:t xml:space="preserve">. </w:t>
      </w:r>
      <w:proofErr w:type="gramStart"/>
      <w:r w:rsidRPr="00E40426">
        <w:rPr>
          <w:sz w:val="16"/>
        </w:rPr>
        <w:t xml:space="preserve">And by the way, </w:t>
      </w:r>
      <w:r w:rsidRPr="00911B49">
        <w:rPr>
          <w:rStyle w:val="StyleUnderline"/>
          <w:highlight w:val="green"/>
        </w:rPr>
        <w:t>this</w:t>
      </w:r>
      <w:proofErr w:type="gramEnd"/>
      <w:r w:rsidRPr="00911B49">
        <w:rPr>
          <w:rStyle w:val="StyleUnderline"/>
          <w:highlight w:val="green"/>
        </w:rPr>
        <w:t xml:space="preserve"> rosy scenario assumes your adversaries don’t interfere with all your satellites passing over their territory</w:t>
      </w:r>
      <w:r w:rsidRPr="00E40426">
        <w:rPr>
          <w:sz w:val="16"/>
        </w:rPr>
        <w:t xml:space="preserve"> in peacetime. We know that won’t be the </w:t>
      </w:r>
      <w:proofErr w:type="gramStart"/>
      <w:r w:rsidRPr="00E40426">
        <w:rPr>
          <w:sz w:val="16"/>
        </w:rPr>
        <w:t>case—</w:t>
      </w:r>
      <w:proofErr w:type="gramEnd"/>
      <w:r w:rsidRPr="00E40426">
        <w:rPr>
          <w:sz w:val="16"/>
        </w:rPr>
        <w:t>they’ll light them up with sensor-dazzling lasers, at minimum!</w:t>
      </w:r>
    </w:p>
    <w:p w14:paraId="7A22AA7D" w14:textId="77777777" w:rsidR="00283862" w:rsidRPr="007369C6" w:rsidRDefault="00283862" w:rsidP="00283862">
      <w:pPr>
        <w:pStyle w:val="Heading4"/>
      </w:pPr>
      <w:r>
        <w:t>4. No Arctic war—Russian forces are overstretched by Ukraine</w:t>
      </w:r>
    </w:p>
    <w:p w14:paraId="1EF374EC" w14:textId="77777777" w:rsidR="00283862" w:rsidRPr="00911B49" w:rsidRDefault="00283862" w:rsidP="00283862">
      <w:pPr>
        <w:rPr>
          <w:sz w:val="16"/>
        </w:rPr>
      </w:pPr>
      <w:r w:rsidRPr="00911B49">
        <w:rPr>
          <w:sz w:val="16"/>
        </w:rPr>
        <w:t xml:space="preserve">Tormod </w:t>
      </w:r>
      <w:r w:rsidRPr="007369C6">
        <w:rPr>
          <w:rStyle w:val="Style13ptBold"/>
        </w:rPr>
        <w:t>Heier,</w:t>
      </w:r>
      <w:r w:rsidRPr="00911B49">
        <w:rPr>
          <w:sz w:val="16"/>
        </w:rPr>
        <w:t xml:space="preserve"> 20</w:t>
      </w:r>
      <w:r w:rsidRPr="007369C6">
        <w:rPr>
          <w:rStyle w:val="Style13ptBold"/>
        </w:rPr>
        <w:t>25</w:t>
      </w:r>
      <w:r w:rsidRPr="00911B49">
        <w:rPr>
          <w:sz w:val="16"/>
        </w:rPr>
        <w:t xml:space="preserve"> - Norwegian </w:t>
      </w:r>
      <w:proofErr w:type="spellStart"/>
      <w:r w:rsidRPr="00911B49">
        <w:rPr>
          <w:sz w:val="16"/>
        </w:rPr>
        <w:t>Defence</w:t>
      </w:r>
      <w:proofErr w:type="spellEnd"/>
      <w:r w:rsidRPr="00911B49">
        <w:rPr>
          <w:sz w:val="16"/>
        </w:rPr>
        <w:t xml:space="preserve"> University College, Norway “How the Ukraine War Stopped Arctic Brinkmanship” Arctic Review on Law and Politics</w:t>
      </w:r>
    </w:p>
    <w:p w14:paraId="7CD950C8" w14:textId="77777777" w:rsidR="00283862" w:rsidRPr="00911B49" w:rsidRDefault="00283862" w:rsidP="00283862">
      <w:pPr>
        <w:rPr>
          <w:sz w:val="16"/>
        </w:rPr>
      </w:pPr>
      <w:r w:rsidRPr="00911B49">
        <w:rPr>
          <w:sz w:val="16"/>
        </w:rPr>
        <w:t xml:space="preserve">Vol. 16, 2025, pp. 58–80, </w:t>
      </w:r>
      <w:proofErr w:type="gramStart"/>
      <w:r w:rsidRPr="00911B49">
        <w:rPr>
          <w:sz w:val="16"/>
        </w:rPr>
        <w:t>https://arcticreview.no/index.php/arctic/article/view/6837/11032  /</w:t>
      </w:r>
      <w:proofErr w:type="gramEnd"/>
      <w:r w:rsidRPr="00911B49">
        <w:rPr>
          <w:sz w:val="16"/>
        </w:rPr>
        <w:t>/DH</w:t>
      </w:r>
    </w:p>
    <w:p w14:paraId="37FCFAB3" w14:textId="77777777" w:rsidR="00283862" w:rsidRPr="00602660" w:rsidRDefault="00283862" w:rsidP="00283862">
      <w:pPr>
        <w:rPr>
          <w:u w:val="single"/>
        </w:rPr>
      </w:pPr>
      <w:r w:rsidRPr="001437BB">
        <w:rPr>
          <w:sz w:val="16"/>
        </w:rPr>
        <w:t xml:space="preserve">Based on available data in an open-source environment, </w:t>
      </w:r>
      <w:r w:rsidRPr="00911B49">
        <w:rPr>
          <w:rStyle w:val="StyleUnderline"/>
          <w:highlight w:val="green"/>
        </w:rPr>
        <w:t>there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911B49">
        <w:rPr>
          <w:rStyle w:val="StyleUnderline"/>
          <w:highlight w:val="green"/>
        </w:rPr>
        <w:t xml:space="preserve">this study finds the Ukraine War to be an </w:t>
      </w:r>
      <w:r w:rsidRPr="00911B49">
        <w:rPr>
          <w:rStyle w:val="Emphasis"/>
          <w:highlight w:val="green"/>
        </w:rPr>
        <w:t>Arctic tranquilizer</w:t>
      </w:r>
      <w:r w:rsidRPr="00911B49">
        <w:rPr>
          <w:rStyle w:val="StyleUnderline"/>
          <w:highlight w:val="green"/>
        </w:rPr>
        <w:t>.</w:t>
      </w:r>
      <w:r w:rsidRPr="007369C6">
        <w:rPr>
          <w:rStyle w:val="StyleUnderline"/>
        </w:rPr>
        <w:t xml:space="preserve"> </w:t>
      </w:r>
      <w:r w:rsidRPr="00911B49">
        <w:rPr>
          <w:rStyle w:val="StyleUnderline"/>
          <w:highlight w:val="green"/>
        </w:rPr>
        <w:t>This is partly due to fear of</w:t>
      </w:r>
      <w:r w:rsidRPr="001437BB">
        <w:rPr>
          <w:sz w:val="16"/>
        </w:rPr>
        <w:t xml:space="preserve"> nuclear </w:t>
      </w:r>
      <w:r w:rsidRPr="00911B49">
        <w:rPr>
          <w:rStyle w:val="StyleUnderline"/>
          <w:highlight w:val="green"/>
        </w:rPr>
        <w:t xml:space="preserve">escalation but also </w:t>
      </w:r>
      <w:r w:rsidRPr="00041EC3">
        <w:rPr>
          <w:rStyle w:val="StyleUnderline"/>
        </w:rPr>
        <w:t xml:space="preserve">due to strategic necessity: </w:t>
      </w:r>
      <w:r w:rsidRPr="00911B49">
        <w:rPr>
          <w:rStyle w:val="StyleUnderline"/>
          <w:highlight w:val="green"/>
        </w:rPr>
        <w:t>neither U.S. nor Russian forces can afford</w:t>
      </w:r>
      <w:r w:rsidRPr="007369C6">
        <w:rPr>
          <w:rStyle w:val="StyleUnderline"/>
        </w:rPr>
        <w:t xml:space="preserve"> an </w:t>
      </w:r>
      <w:r w:rsidRPr="00911B49">
        <w:rPr>
          <w:rStyle w:val="StyleUnderline"/>
          <w:highlight w:val="green"/>
        </w:rPr>
        <w:t>overstretch</w:t>
      </w:r>
      <w:r w:rsidRPr="001437BB">
        <w:rPr>
          <w:sz w:val="16"/>
        </w:rPr>
        <w:t xml:space="preserve"> </w:t>
      </w:r>
      <w:proofErr w:type="spellStart"/>
      <w:r w:rsidRPr="001437BB">
        <w:rPr>
          <w:sz w:val="16"/>
        </w:rPr>
        <w:t>problématique</w:t>
      </w:r>
      <w:proofErr w:type="spellEnd"/>
      <w:r w:rsidRPr="001437BB">
        <w:rPr>
          <w:sz w:val="16"/>
        </w:rPr>
        <w:t xml:space="preserve"> </w:t>
      </w:r>
      <w:r w:rsidRPr="007369C6">
        <w:rPr>
          <w:rStyle w:val="StyleUnderline"/>
        </w:rPr>
        <w:t>in the contemporary international environment</w:t>
      </w:r>
      <w:r w:rsidRPr="001437BB">
        <w:rPr>
          <w:sz w:val="16"/>
        </w:rPr>
        <w:t xml:space="preserve">. As both protagonists forge self-imposed restraints, </w:t>
      </w:r>
      <w:r w:rsidRPr="00911B49">
        <w:rPr>
          <w:rStyle w:val="StyleUnderline"/>
          <w:highlight w:val="green"/>
        </w:rPr>
        <w:t>Russia’s</w:t>
      </w:r>
      <w:r w:rsidRPr="001437BB">
        <w:rPr>
          <w:sz w:val="16"/>
        </w:rPr>
        <w:t xml:space="preserve"> 2022 </w:t>
      </w:r>
      <w:r w:rsidRPr="00911B49">
        <w:rPr>
          <w:rStyle w:val="StyleUnderline"/>
          <w:highlight w:val="green"/>
        </w:rPr>
        <w:t>invasion</w:t>
      </w:r>
      <w:r w:rsidRPr="001437BB">
        <w:rPr>
          <w:sz w:val="16"/>
        </w:rPr>
        <w:t xml:space="preserve"> has </w:t>
      </w:r>
      <w:r w:rsidRPr="006B335C">
        <w:rPr>
          <w:rStyle w:val="StyleUnderline"/>
        </w:rPr>
        <w:t xml:space="preserve">inadvertently </w:t>
      </w:r>
      <w:r w:rsidRPr="00911B49">
        <w:rPr>
          <w:rStyle w:val="StyleUnderline"/>
          <w:highlight w:val="green"/>
        </w:rPr>
        <w:t xml:space="preserve">led to more </w:t>
      </w:r>
      <w:r w:rsidRPr="00911B49">
        <w:rPr>
          <w:rStyle w:val="Emphasis"/>
          <w:highlight w:val="green"/>
        </w:rPr>
        <w:t>Arctic stability</w:t>
      </w:r>
      <w:r w:rsidRPr="00911B49">
        <w:rPr>
          <w:sz w:val="16"/>
          <w:highlight w:val="green"/>
        </w:rPr>
        <w:t>.</w:t>
      </w:r>
    </w:p>
    <w:p w14:paraId="7F2A6A2F" w14:textId="77777777" w:rsidR="00283862" w:rsidRDefault="00283862" w:rsidP="00283862">
      <w:pPr>
        <w:pStyle w:val="Heading4"/>
      </w:pPr>
      <w:r>
        <w:t>5. No escalation or miscalculation risk—all sides are showing restraint</w:t>
      </w:r>
    </w:p>
    <w:p w14:paraId="19388004" w14:textId="77777777" w:rsidR="00283862" w:rsidRPr="00911B49" w:rsidRDefault="00283862" w:rsidP="00283862">
      <w:pPr>
        <w:rPr>
          <w:sz w:val="16"/>
        </w:rPr>
      </w:pPr>
      <w:r w:rsidRPr="00911B49">
        <w:rPr>
          <w:sz w:val="16"/>
        </w:rPr>
        <w:t xml:space="preserve">Tormod </w:t>
      </w:r>
      <w:r w:rsidRPr="007369C6">
        <w:rPr>
          <w:rStyle w:val="Style13ptBold"/>
        </w:rPr>
        <w:t>Heier,</w:t>
      </w:r>
      <w:r w:rsidRPr="00911B49">
        <w:rPr>
          <w:sz w:val="16"/>
        </w:rPr>
        <w:t xml:space="preserve"> 20</w:t>
      </w:r>
      <w:r w:rsidRPr="007369C6">
        <w:rPr>
          <w:rStyle w:val="Style13ptBold"/>
        </w:rPr>
        <w:t>25</w:t>
      </w:r>
      <w:r w:rsidRPr="00911B49">
        <w:rPr>
          <w:sz w:val="16"/>
        </w:rPr>
        <w:t xml:space="preserve"> - Norwegian </w:t>
      </w:r>
      <w:proofErr w:type="spellStart"/>
      <w:r w:rsidRPr="00911B49">
        <w:rPr>
          <w:sz w:val="16"/>
        </w:rPr>
        <w:t>Defence</w:t>
      </w:r>
      <w:proofErr w:type="spellEnd"/>
      <w:r w:rsidRPr="00911B49">
        <w:rPr>
          <w:sz w:val="16"/>
        </w:rPr>
        <w:t xml:space="preserve"> University College, Norway “How the Ukraine War Stopped Arctic Brinkmanship” Arctic Review on Law and Politics Vol. 16, 2025, pp. 58–80, https://arcticreview.no/index.php/arctic/article/view/6837/11032 //DH </w:t>
      </w:r>
    </w:p>
    <w:p w14:paraId="2793E582" w14:textId="77777777" w:rsidR="00283862" w:rsidRDefault="00283862" w:rsidP="00283862">
      <w:pPr>
        <w:rPr>
          <w:sz w:val="16"/>
        </w:rPr>
      </w:pPr>
      <w:r w:rsidRPr="001437BB">
        <w:rPr>
          <w:sz w:val="16"/>
        </w:rPr>
        <w:t>Analysis</w:t>
      </w:r>
      <w:r>
        <w:rPr>
          <w:sz w:val="16"/>
        </w:rPr>
        <w:t xml:space="preserve"> </w:t>
      </w:r>
      <w:r w:rsidRPr="001437BB">
        <w:rPr>
          <w:sz w:val="16"/>
        </w:rPr>
        <w:t xml:space="preserve">Based on the empirical description, how can the slide from malign to benign operations be explained? Or more precisely, why </w:t>
      </w:r>
      <w:r w:rsidRPr="00911B49">
        <w:rPr>
          <w:rStyle w:val="StyleUnderline"/>
          <w:highlight w:val="green"/>
        </w:rPr>
        <w:t>have</w:t>
      </w:r>
      <w:r w:rsidRPr="00911B49">
        <w:rPr>
          <w:sz w:val="16"/>
          <w:highlight w:val="green"/>
        </w:rPr>
        <w:t xml:space="preserve"> </w:t>
      </w:r>
      <w:r w:rsidRPr="00911B49">
        <w:rPr>
          <w:rStyle w:val="StyleUnderline"/>
          <w:highlight w:val="green"/>
        </w:rPr>
        <w:t>U.S. and Russian forces since</w:t>
      </w:r>
      <w:r w:rsidRPr="00A34BB8">
        <w:rPr>
          <w:rStyle w:val="StyleUnderline"/>
        </w:rPr>
        <w:t xml:space="preserve"> </w:t>
      </w:r>
      <w:r w:rsidRPr="00911B49">
        <w:rPr>
          <w:rStyle w:val="StyleUnderline"/>
          <w:highlight w:val="green"/>
        </w:rPr>
        <w:t>2022</w:t>
      </w:r>
      <w:r w:rsidRPr="001437BB">
        <w:rPr>
          <w:sz w:val="16"/>
        </w:rPr>
        <w:t xml:space="preserve"> seemingly </w:t>
      </w:r>
      <w:r w:rsidRPr="00911B49">
        <w:rPr>
          <w:rStyle w:val="StyleUnderline"/>
          <w:highlight w:val="green"/>
        </w:rPr>
        <w:t>stopped antagonizing each other</w:t>
      </w:r>
      <w:r w:rsidRPr="001437BB">
        <w:rPr>
          <w:sz w:val="16"/>
        </w:rPr>
        <w:t xml:space="preserve"> outside the coast of Norway? Using Schelling’s theory of brinkmanship and Lebow’s warning of inadvertent wars, </w:t>
      </w:r>
      <w:r w:rsidRPr="00A34BB8">
        <w:rPr>
          <w:rStyle w:val="StyleUnderline"/>
        </w:rPr>
        <w:t xml:space="preserve">the empirical expectation suggests that </w:t>
      </w:r>
      <w:r w:rsidRPr="00911B49">
        <w:rPr>
          <w:rStyle w:val="StyleUnderline"/>
          <w:highlight w:val="green"/>
        </w:rPr>
        <w:t>in the post-Ukrainian environment, U.S. and Russian forces are incentivized to move away from the Arctic brink of war;</w:t>
      </w:r>
      <w:r w:rsidRPr="00A34BB8">
        <w:rPr>
          <w:rStyle w:val="StyleUnderline"/>
        </w:rPr>
        <w:t xml:space="preserve"> </w:t>
      </w:r>
      <w:r w:rsidRPr="00911B49">
        <w:rPr>
          <w:rStyle w:val="StyleUnderline"/>
          <w:highlight w:val="green"/>
        </w:rPr>
        <w:t>restraints on military activities</w:t>
      </w:r>
      <w:r w:rsidRPr="001437BB">
        <w:rPr>
          <w:sz w:val="16"/>
        </w:rPr>
        <w:t xml:space="preserve"> and respect for each other’s sphere of interest </w:t>
      </w:r>
      <w:r w:rsidRPr="00911B49">
        <w:rPr>
          <w:rStyle w:val="StyleUnderline"/>
          <w:highlight w:val="green"/>
        </w:rPr>
        <w:t>is safer</w:t>
      </w:r>
      <w:r w:rsidRPr="00A34BB8">
        <w:rPr>
          <w:rStyle w:val="StyleUnderline"/>
        </w:rPr>
        <w:t xml:space="preserve"> than “manipulating the risk of war”</w:t>
      </w:r>
      <w:r w:rsidRPr="001437BB">
        <w:rPr>
          <w:sz w:val="16"/>
        </w:rPr>
        <w:t>. Analyzing this assumption, two explanations seem particularly plausible: broader security concerns and strategic necessity.</w:t>
      </w:r>
      <w:r>
        <w:rPr>
          <w:sz w:val="16"/>
        </w:rPr>
        <w:t xml:space="preserve"> </w:t>
      </w:r>
      <w:r w:rsidRPr="001437BB">
        <w:rPr>
          <w:sz w:val="16"/>
        </w:rP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r>
        <w:rPr>
          <w:sz w:val="16"/>
        </w:rPr>
        <w:t xml:space="preserve"> </w:t>
      </w:r>
      <w:r w:rsidRPr="001437BB">
        <w:rPr>
          <w:sz w:val="16"/>
        </w:rPr>
        <w:t xml:space="preserve">The </w:t>
      </w:r>
      <w:r w:rsidRPr="00A34BB8">
        <w:rPr>
          <w:rStyle w:val="StyleUnderline"/>
        </w:rPr>
        <w:t>post-Ukrainian restraints</w:t>
      </w:r>
      <w:r w:rsidRPr="001437BB">
        <w:rPr>
          <w:sz w:val="16"/>
        </w:rP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rsidRPr="001437BB">
        <w:rPr>
          <w:sz w:val="16"/>
        </w:rPr>
        <w:t>man</w:t>
      </w:r>
      <w:r w:rsidRPr="00A34BB8">
        <w:rPr>
          <w:rStyle w:val="StyleUnderline"/>
        </w:rPr>
        <w:t>ship</w:t>
      </w:r>
      <w:r w:rsidRPr="001437BB">
        <w:rPr>
          <w:sz w:val="16"/>
        </w:rPr>
        <w:t xml:space="preserve"> </w:t>
      </w:r>
      <w:r w:rsidRPr="00A34BB8">
        <w:rPr>
          <w:rStyle w:val="StyleUnderline"/>
        </w:rPr>
        <w:t xml:space="preserve">strategy </w:t>
      </w:r>
      <w:r w:rsidRPr="001437BB">
        <w:rPr>
          <w:sz w:val="16"/>
        </w:rPr>
        <w:t xml:space="preserve">that subsequently leaves everyone worse off. On the contrary, </w:t>
      </w:r>
      <w:r w:rsidRPr="00911B49">
        <w:rPr>
          <w:rStyle w:val="StyleUnderline"/>
          <w:highlight w:val="green"/>
        </w:rPr>
        <w:t>by showing restraints in the Norwegian and Barents Seas</w:t>
      </w:r>
      <w:r w:rsidRPr="00A34BB8">
        <w:rPr>
          <w:rStyle w:val="StyleUnderline"/>
        </w:rPr>
        <w:t>,</w:t>
      </w:r>
      <w:r w:rsidRPr="001437BB">
        <w:rPr>
          <w:sz w:val="16"/>
        </w:rPr>
        <w:t xml:space="preserve"> state </w:t>
      </w:r>
      <w:r w:rsidRPr="00911B49">
        <w:rPr>
          <w:rStyle w:val="StyleUnderline"/>
          <w:highlight w:val="green"/>
        </w:rPr>
        <w:t>leaders</w:t>
      </w:r>
      <w:r w:rsidRPr="00A34BB8">
        <w:rPr>
          <w:rStyle w:val="StyleUnderline"/>
        </w:rPr>
        <w:t xml:space="preserve"> i</w:t>
      </w:r>
      <w:r w:rsidRPr="001437BB">
        <w:rPr>
          <w:sz w:val="16"/>
        </w:rPr>
        <w:t xml:space="preserve">n Washington D.C. and Moscow </w:t>
      </w:r>
      <w:r w:rsidRPr="00911B49">
        <w:rPr>
          <w:rStyle w:val="StyleUnderline"/>
          <w:highlight w:val="green"/>
        </w:rPr>
        <w:t>are allowed to take active steps away from the brink of war</w:t>
      </w:r>
      <w:r w:rsidRPr="001437BB">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rsidRPr="001437BB">
        <w:rPr>
          <w:sz w:val="16"/>
        </w:rPr>
        <w:t>.</w:t>
      </w:r>
    </w:p>
    <w:p w14:paraId="6FD86DB6" w14:textId="77777777" w:rsidR="00283862" w:rsidRDefault="00283862" w:rsidP="00283862">
      <w:pPr>
        <w:pStyle w:val="Heading3"/>
      </w:pPr>
      <w:bookmarkStart w:id="2" w:name="_Hlk203397767"/>
      <w:r>
        <w:t>1NC Competition Advantage Frontline</w:t>
      </w:r>
    </w:p>
    <w:p w14:paraId="5CF5D5E1" w14:textId="77777777" w:rsidR="00283862" w:rsidRDefault="00283862" w:rsidP="00283862">
      <w:pPr>
        <w:pStyle w:val="Heading4"/>
      </w:pPr>
      <w:r>
        <w:t>Go to the Competition Advantage:</w:t>
      </w:r>
    </w:p>
    <w:p w14:paraId="5E1AEED4" w14:textId="77777777" w:rsidR="00283862" w:rsidRDefault="00283862" w:rsidP="00283862"/>
    <w:p w14:paraId="4A492FE7" w14:textId="77777777" w:rsidR="00283862" w:rsidRDefault="00283862" w:rsidP="00283862">
      <w:pPr>
        <w:pStyle w:val="Heading4"/>
      </w:pPr>
      <w:r>
        <w:t>1. No Russia-China axis in the Arctic – cooperation is limited and doesn’t pose a threat to the Western Order</w:t>
      </w:r>
    </w:p>
    <w:p w14:paraId="74BF988A" w14:textId="77777777" w:rsidR="00283862" w:rsidRPr="00911B49" w:rsidRDefault="00283862" w:rsidP="00283862">
      <w:pPr>
        <w:rPr>
          <w:sz w:val="16"/>
        </w:rPr>
      </w:pPr>
      <w:r w:rsidRPr="00911B49">
        <w:rPr>
          <w:sz w:val="16"/>
        </w:rPr>
        <w:t xml:space="preserve">Elizabeth </w:t>
      </w:r>
      <w:r w:rsidRPr="001976BB">
        <w:rPr>
          <w:rStyle w:val="Style13ptBold"/>
        </w:rPr>
        <w:t>Buchanan</w:t>
      </w:r>
      <w:r w:rsidRPr="00911B49">
        <w:rPr>
          <w:sz w:val="16"/>
        </w:rPr>
        <w:t>, 5/8/</w:t>
      </w:r>
      <w:r w:rsidRPr="001976BB">
        <w:rPr>
          <w:rStyle w:val="Style13ptBold"/>
        </w:rPr>
        <w:t>24</w:t>
      </w:r>
      <w:r w:rsidRPr="00911B49">
        <w:rPr>
          <w:sz w:val="16"/>
        </w:rPr>
        <w:t xml:space="preserve">, (Dr Elizabeth Buchanan is a former Australian Department of </w:t>
      </w:r>
      <w:proofErr w:type="spellStart"/>
      <w:r w:rsidRPr="00911B49">
        <w:rPr>
          <w:sz w:val="16"/>
        </w:rPr>
        <w:t>Defence</w:t>
      </w:r>
      <w:proofErr w:type="spellEnd"/>
      <w:r w:rsidRPr="00911B49">
        <w:rPr>
          <w:sz w:val="16"/>
        </w:rPr>
        <w:t xml:space="preserve"> employee who is currently a senior fellow with the Australian Strategic Policy Institute (ASPI) and an Associate Researcher with the French Ministry of Armed Forces’ strategic research institute (IRSEM).), The Royal United Services Institute for </w:t>
      </w:r>
      <w:proofErr w:type="spellStart"/>
      <w:r w:rsidRPr="00911B49">
        <w:rPr>
          <w:sz w:val="16"/>
        </w:rPr>
        <w:t>Defence</w:t>
      </w:r>
      <w:proofErr w:type="spellEnd"/>
      <w:r w:rsidRPr="00911B49">
        <w:rPr>
          <w:sz w:val="16"/>
        </w:rPr>
        <w:t xml:space="preserve"> and Security Studies, “Why Russia and China Won’t Go the Distance in the High North,” https://www.rusi.org/explore-our-research/publications/commentary/why-russia-and-china-wont-go-distance-high-north, mm</w:t>
      </w:r>
    </w:p>
    <w:p w14:paraId="754BEE59" w14:textId="77777777" w:rsidR="00283862" w:rsidRDefault="00283862" w:rsidP="00283862">
      <w:pPr>
        <w:rPr>
          <w:sz w:val="16"/>
        </w:rPr>
      </w:pPr>
      <w:r w:rsidRPr="00911B49">
        <w:rPr>
          <w:rStyle w:val="StyleUnderline"/>
          <w:highlight w:val="green"/>
        </w:rPr>
        <w:t>Closer engagement between Russia and China has fueled assumptions of an emerging axis</w:t>
      </w:r>
      <w:r w:rsidRPr="001976BB">
        <w:rPr>
          <w:rStyle w:val="StyleUnderline"/>
        </w:rPr>
        <w:t>.</w:t>
      </w:r>
      <w:r w:rsidRPr="00464D1A">
        <w:rPr>
          <w:sz w:val="16"/>
        </w:rPr>
        <w:t xml:space="preserve"> </w:t>
      </w:r>
      <w:r w:rsidRPr="001976BB">
        <w:rPr>
          <w:rStyle w:val="StyleUnderline"/>
        </w:rPr>
        <w:t>The Arctic is often cited as evidence of Sino-Russian alignment due to their growing Arctic ties across the security, strategic and commercial spheres</w:t>
      </w:r>
      <w:r w:rsidRPr="00464D1A">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w:t>
      </w:r>
      <w:proofErr w:type="gramStart"/>
      <w:r w:rsidRPr="00464D1A">
        <w:rPr>
          <w:sz w:val="16"/>
        </w:rPr>
        <w:t>the Suez</w:t>
      </w:r>
      <w:proofErr w:type="gramEnd"/>
      <w:r w:rsidRPr="00464D1A">
        <w:rPr>
          <w:sz w:val="16"/>
        </w:rPr>
        <w:t xml:space="preserve">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icebreaker about to roll off China’s production yard further point to </w:t>
      </w:r>
      <w:r w:rsidRPr="00911B49">
        <w:rPr>
          <w:rStyle w:val="StyleUnderline"/>
          <w:highlight w:val="green"/>
        </w:rPr>
        <w:t>Beijing’s</w:t>
      </w:r>
      <w:r w:rsidRPr="00464D1A">
        <w:rPr>
          <w:rStyle w:val="StyleUnderline"/>
        </w:rPr>
        <w:t xml:space="preserve"> growing </w:t>
      </w:r>
      <w:r w:rsidRPr="00911B49">
        <w:rPr>
          <w:rStyle w:val="StyleUnderline"/>
          <w:highlight w:val="green"/>
        </w:rPr>
        <w:t>polar capability</w:t>
      </w:r>
      <w:r w:rsidRPr="00464D1A">
        <w:rPr>
          <w:sz w:val="16"/>
        </w:rPr>
        <w:t xml:space="preserve">. In securing observer status to the Arctic Council in 2013, China inserted itself into the Arctic governance ecosystem. But this </w:t>
      </w:r>
      <w:r w:rsidRPr="00911B49">
        <w:rPr>
          <w:rStyle w:val="StyleUnderline"/>
          <w:highlight w:val="green"/>
        </w:rPr>
        <w:t>does not place Beijing at the decision-making table</w:t>
      </w:r>
      <w:r w:rsidRPr="00464D1A">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464D1A">
        <w:rPr>
          <w:rStyle w:val="StyleUnderline"/>
        </w:rPr>
        <w:t>While the Sino-Russian Arctic relationship is predicated on economic foundations</w:t>
      </w:r>
      <w:r w:rsidRPr="00464D1A">
        <w:rPr>
          <w:sz w:val="16"/>
        </w:rPr>
        <w:t xml:space="preserve">, for now, Russia has yet to fall into Beijing’s ‘debt-trap diplomacy’. </w:t>
      </w:r>
      <w:r w:rsidRPr="00911B49">
        <w:rPr>
          <w:rStyle w:val="StyleUnderline"/>
          <w:highlight w:val="green"/>
        </w:rPr>
        <w:t>Moscow maintains stringent domestic legislation on joint ventures</w:t>
      </w:r>
      <w:r w:rsidRPr="00464D1A">
        <w:rPr>
          <w:rStyle w:val="StyleUnderline"/>
        </w:rPr>
        <w:t xml:space="preserve"> and ownership of sovereign energy deposits</w:t>
      </w:r>
      <w:r w:rsidRPr="00464D1A">
        <w:rPr>
          <w:sz w:val="16"/>
        </w:rPr>
        <w:t xml:space="preserve">. This is a delicate balance. Russia relies on sustained future Chinese demand for Arctic liquified natural gas (LNG), but </w:t>
      </w:r>
      <w:r w:rsidRPr="00464D1A">
        <w:rPr>
          <w:rStyle w:val="StyleUnderline"/>
        </w:rPr>
        <w:t>Moscow has also worked to diversify its capital pools</w:t>
      </w:r>
      <w:r w:rsidRPr="00464D1A">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sidRPr="00911B49">
        <w:rPr>
          <w:rStyle w:val="StyleUnderline"/>
          <w:highlight w:val="green"/>
        </w:rPr>
        <w:t>on the</w:t>
      </w:r>
      <w:r w:rsidRPr="00464D1A">
        <w:rPr>
          <w:sz w:val="16"/>
        </w:rPr>
        <w:t xml:space="preserve"> NSR or ‘</w:t>
      </w:r>
      <w:r w:rsidRPr="00911B49">
        <w:rPr>
          <w:rStyle w:val="StyleUnderline"/>
          <w:highlight w:val="green"/>
        </w:rPr>
        <w:t>polar silk road’</w:t>
      </w:r>
      <w:r w:rsidRPr="00464D1A">
        <w:rPr>
          <w:rStyle w:val="StyleUnderline"/>
        </w:rPr>
        <w:t xml:space="preserve"> front, </w:t>
      </w:r>
      <w:r w:rsidRPr="00911B49">
        <w:rPr>
          <w:rStyle w:val="StyleUnderline"/>
          <w:highlight w:val="green"/>
        </w:rPr>
        <w:t>Russia maintains the upper</w:t>
      </w:r>
      <w:r w:rsidRPr="00464D1A">
        <w:rPr>
          <w:sz w:val="16"/>
        </w:rPr>
        <w:t xml:space="preserve"> (controlling) </w:t>
      </w:r>
      <w:r w:rsidRPr="00911B49">
        <w:rPr>
          <w:rStyle w:val="StyleUnderline"/>
          <w:highlight w:val="green"/>
        </w:rPr>
        <w:t>hand</w:t>
      </w:r>
      <w:r w:rsidRPr="00464D1A">
        <w:rPr>
          <w:sz w:val="16"/>
        </w:rPr>
        <w:t xml:space="preserve">. The NSR wraps along the Russian coastline for most of its route. This is important to Russia for two reasons. First, much of the NSR falls within Russia’s exclusive economic zone (EEZ) and therefore </w:t>
      </w:r>
      <w:r w:rsidRPr="00464D1A">
        <w:rPr>
          <w:rStyle w:val="StyleUnderline"/>
        </w:rPr>
        <w:t>Moscow has deemed it necessary to charge transit tariffs</w:t>
      </w:r>
      <w:r w:rsidRPr="00464D1A">
        <w:rPr>
          <w:sz w:val="16"/>
        </w:rPr>
        <w:t xml:space="preserve">. The tariffs have been accompanied by Russia’s introduction of tight rules and domestic laws for foreign firms looking to use the route. Second, </w:t>
      </w:r>
      <w:r w:rsidRPr="00464D1A">
        <w:rPr>
          <w:rStyle w:val="StyleUnderline"/>
        </w:rPr>
        <w:t>Russia insists vessels can only navigate</w:t>
      </w:r>
      <w:r w:rsidRPr="00464D1A">
        <w:rPr>
          <w:sz w:val="16"/>
        </w:rPr>
        <w:t xml:space="preserve"> the NSR </w:t>
      </w:r>
      <w:r w:rsidRPr="00464D1A">
        <w:rPr>
          <w:rStyle w:val="StyleUnderline"/>
        </w:rPr>
        <w:t>when accompanied by Russian nuclear icebreakers</w:t>
      </w:r>
      <w:r w:rsidRPr="00464D1A">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464D1A">
        <w:rPr>
          <w:rStyle w:val="StyleUnderline"/>
        </w:rPr>
        <w:t>it is</w:t>
      </w:r>
      <w:r w:rsidRPr="00464D1A">
        <w:rPr>
          <w:sz w:val="16"/>
        </w:rPr>
        <w:t xml:space="preserve"> still </w:t>
      </w:r>
      <w:r w:rsidRPr="00464D1A">
        <w:rPr>
          <w:rStyle w:val="StyleUnderline"/>
        </w:rPr>
        <w:t>problematic to assume an Arctic ‘axis’ is forthcoming</w:t>
      </w:r>
      <w:r w:rsidRPr="00464D1A">
        <w:rPr>
          <w:sz w:val="16"/>
        </w:rPr>
        <w:t xml:space="preserve">. </w:t>
      </w:r>
      <w:r w:rsidRPr="00464D1A">
        <w:rPr>
          <w:rStyle w:val="StyleUnderline"/>
        </w:rPr>
        <w:t>China’s</w:t>
      </w:r>
      <w:r w:rsidRPr="00464D1A">
        <w:rPr>
          <w:sz w:val="16"/>
        </w:rPr>
        <w:t xml:space="preserve"> efforts to increase its </w:t>
      </w:r>
      <w:r w:rsidRPr="00464D1A">
        <w:rPr>
          <w:rStyle w:val="StyleUnderline"/>
        </w:rPr>
        <w:t>engagement in the Arctic are occurring far beyond the Russian Arctic Zone</w:t>
      </w:r>
      <w:r w:rsidRPr="00464D1A">
        <w:rPr>
          <w:sz w:val="16"/>
        </w:rPr>
        <w:t>.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w:t>
      </w:r>
      <w:proofErr w:type="spellStart"/>
      <w:r w:rsidRPr="00464D1A">
        <w:rPr>
          <w:sz w:val="16"/>
        </w:rPr>
        <w:t>internationalise</w:t>
      </w:r>
      <w:proofErr w:type="spellEnd"/>
      <w:r w:rsidRPr="00464D1A">
        <w:rPr>
          <w:sz w:val="16"/>
        </w:rPr>
        <w:t xml:space="preserve">’ the Arctic in a way that features and promotes China’s strategic benefit. </w:t>
      </w:r>
      <w:r w:rsidRPr="00464D1A">
        <w:rPr>
          <w:rStyle w:val="StyleUnderline"/>
        </w:rPr>
        <w:t>China is also driven by great power ideology</w:t>
      </w:r>
      <w:r w:rsidRPr="00464D1A">
        <w:rPr>
          <w:sz w:val="16"/>
        </w:rPr>
        <w:t xml:space="preserve"> and the prestige afforded by having a global polar footprint. </w:t>
      </w:r>
      <w:r w:rsidRPr="00464D1A">
        <w:rPr>
          <w:rStyle w:val="StyleUnderline"/>
        </w:rPr>
        <w:t>Russia is aware of this simmering rationale for Chinese Arctic strategy</w:t>
      </w:r>
      <w:r w:rsidRPr="00464D1A">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911B49">
        <w:rPr>
          <w:rStyle w:val="StyleUnderline"/>
          <w:highlight w:val="green"/>
        </w:rPr>
        <w:t>Sino-Russian strategic tensions remain</w:t>
      </w:r>
      <w:r w:rsidRPr="00464D1A">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w:t>
      </w:r>
      <w:proofErr w:type="spellStart"/>
      <w:r w:rsidRPr="00464D1A">
        <w:rPr>
          <w:sz w:val="16"/>
        </w:rPr>
        <w:t>defence</w:t>
      </w:r>
      <w:proofErr w:type="spellEnd"/>
      <w:r w:rsidRPr="00464D1A">
        <w:rPr>
          <w:sz w:val="16"/>
        </w:rPr>
        <w:t xml:space="preserve"> planning documents of Arctic-rim states. Washington’s litany of Arctic strategic planning documents – Naval, Air Force and Coast Guard strategies – feature renewed great power competition in the Arctic as a central security threat. However, </w:t>
      </w:r>
      <w:r w:rsidRPr="00464D1A">
        <w:rPr>
          <w:rStyle w:val="StyleUnderline"/>
        </w:rPr>
        <w:t>the notion that there is a Sino-Russian Arctic alliance is a misinterpretation of the realities that drive China and Russia together in the Arctic</w:t>
      </w:r>
      <w:r w:rsidRPr="00464D1A">
        <w:rPr>
          <w:sz w:val="16"/>
        </w:rPr>
        <w:t xml:space="preserve">. The realities of the Sino-Russian relationship (dubbed by both as one of ‘mutual benefit’) in the Arctic is best grasped when the limits of the partnership are considered. </w:t>
      </w:r>
      <w:r w:rsidRPr="00464D1A">
        <w:rPr>
          <w:rStyle w:val="StyleUnderline"/>
        </w:rPr>
        <w:t>There are</w:t>
      </w:r>
      <w:r w:rsidRPr="00464D1A">
        <w:rPr>
          <w:sz w:val="16"/>
        </w:rPr>
        <w:t>, first and foremost</w:t>
      </w:r>
      <w:r w:rsidRPr="00464D1A">
        <w:rPr>
          <w:rStyle w:val="StyleUnderline"/>
        </w:rPr>
        <w:t>, limits in terms of geographical boundaries</w:t>
      </w:r>
      <w:r w:rsidRPr="00464D1A">
        <w:rPr>
          <w:sz w:val="16"/>
        </w:rPr>
        <w:t xml:space="preserve">. </w:t>
      </w:r>
      <w:r w:rsidRPr="00464D1A">
        <w:rPr>
          <w:rStyle w:val="StyleUnderline"/>
        </w:rPr>
        <w:t xml:space="preserve">The </w:t>
      </w:r>
      <w:r w:rsidRPr="00911B49">
        <w:rPr>
          <w:rStyle w:val="StyleUnderline"/>
          <w:highlight w:val="green"/>
        </w:rPr>
        <w:t>Russian Arctic Zone</w:t>
      </w:r>
      <w:r w:rsidRPr="00464D1A">
        <w:rPr>
          <w:rStyle w:val="StyleUnderline"/>
        </w:rPr>
        <w:t xml:space="preserve"> is the lion’s share of the Arctic region</w:t>
      </w:r>
      <w:r w:rsidRPr="00464D1A">
        <w:rPr>
          <w:sz w:val="16"/>
        </w:rPr>
        <w:t xml:space="preserve">, home to the NSR and a vast percentage of Arctic resources. </w:t>
      </w:r>
      <w:r w:rsidRPr="00464D1A">
        <w:rPr>
          <w:rStyle w:val="StyleUnderline"/>
        </w:rPr>
        <w:t>The</w:t>
      </w:r>
      <w:r w:rsidRPr="00464D1A">
        <w:rPr>
          <w:sz w:val="16"/>
        </w:rPr>
        <w:t xml:space="preserve"> Russian Arctic </w:t>
      </w:r>
      <w:r w:rsidRPr="00464D1A">
        <w:rPr>
          <w:rStyle w:val="StyleUnderline"/>
        </w:rPr>
        <w:t xml:space="preserve">Zone </w:t>
      </w:r>
      <w:r w:rsidRPr="00911B49">
        <w:rPr>
          <w:rStyle w:val="StyleUnderline"/>
          <w:highlight w:val="green"/>
        </w:rPr>
        <w:t>is</w:t>
      </w:r>
      <w:r w:rsidRPr="00464D1A">
        <w:rPr>
          <w:rStyle w:val="StyleUnderline"/>
        </w:rPr>
        <w:t xml:space="preserve"> also </w:t>
      </w:r>
      <w:r w:rsidRPr="00911B49">
        <w:rPr>
          <w:rStyle w:val="StyleUnderline"/>
          <w:highlight w:val="green"/>
        </w:rPr>
        <w:t>the</w:t>
      </w:r>
      <w:r w:rsidRPr="00464D1A">
        <w:rPr>
          <w:rStyle w:val="StyleUnderline"/>
        </w:rPr>
        <w:t xml:space="preserve"> geographical ‘</w:t>
      </w:r>
      <w:r w:rsidRPr="00911B49">
        <w:rPr>
          <w:rStyle w:val="StyleUnderline"/>
          <w:highlight w:val="green"/>
        </w:rPr>
        <w:t>limit’ of Sino-Russian Arctic ‘cooperation’ as well</w:t>
      </w:r>
      <w:r w:rsidRPr="00464D1A">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w:t>
      </w:r>
      <w:proofErr w:type="gramStart"/>
      <w:r w:rsidRPr="00464D1A">
        <w:rPr>
          <w:sz w:val="16"/>
        </w:rPr>
        <w:t>global commons</w:t>
      </w:r>
      <w:proofErr w:type="gramEnd"/>
      <w:r w:rsidRPr="00464D1A">
        <w:rPr>
          <w:sz w:val="16"/>
        </w:rPr>
        <w:t xml:space="preserve">. Yet within the Russian Arctic Zone, </w:t>
      </w:r>
      <w:r w:rsidRPr="00464D1A">
        <w:rPr>
          <w:rStyle w:val="StyleUnderline"/>
        </w:rPr>
        <w:t>Russia welcomes Chinese engagement, but on Kremlin terms</w:t>
      </w:r>
      <w:r w:rsidRPr="00464D1A">
        <w:rPr>
          <w:sz w:val="16"/>
        </w:rPr>
        <w:t xml:space="preserve">. Since 2014, with Western sanctions over Russia’s annexation of Crimea and sustained aggression in Ukraine, Moscow has had a cashflow problem. </w:t>
      </w:r>
      <w:r w:rsidRPr="00464D1A">
        <w:rPr>
          <w:rStyle w:val="StyleUnderline"/>
        </w:rPr>
        <w:t>Despite</w:t>
      </w:r>
      <w:r w:rsidRPr="00464D1A">
        <w:rPr>
          <w:sz w:val="16"/>
        </w:rPr>
        <w:t xml:space="preserve"> key economic strategic </w:t>
      </w:r>
      <w:r w:rsidRPr="00464D1A">
        <w:rPr>
          <w:rStyle w:val="StyleUnderline"/>
        </w:rPr>
        <w:t>partnerships in the Russian Arctic, China is busy diversifying itself throughout the region</w:t>
      </w:r>
      <w:r w:rsidRPr="00464D1A">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464D1A">
        <w:rPr>
          <w:rStyle w:val="StyleUnderline"/>
        </w:rPr>
        <w:t>Any deterioration in Sino-Russian ties could threaten this delicate balance</w:t>
      </w:r>
      <w:r w:rsidRPr="00464D1A">
        <w:rPr>
          <w:sz w:val="16"/>
        </w:rPr>
        <w:t xml:space="preserve">. Russian efforts to </w:t>
      </w:r>
      <w:proofErr w:type="spellStart"/>
      <w:r w:rsidRPr="00464D1A">
        <w:rPr>
          <w:sz w:val="16"/>
        </w:rPr>
        <w:t>securitise</w:t>
      </w:r>
      <w:proofErr w:type="spellEnd"/>
      <w:r w:rsidRPr="00464D1A">
        <w:rPr>
          <w:sz w:val="16"/>
        </w:rPr>
        <w:t xml:space="preserve"> its economic interests in the Arctic fall short of an expansionist agenda. Beyond the posturing, ultimately Moscow’s Arctic priority remains regional stability. Continued regional cooperation with its NATO-member and Western Arctic </w:t>
      </w:r>
      <w:proofErr w:type="spellStart"/>
      <w:r w:rsidRPr="00464D1A">
        <w:rPr>
          <w:sz w:val="16"/>
        </w:rPr>
        <w:t>neighbours</w:t>
      </w:r>
      <w:proofErr w:type="spellEnd"/>
      <w:r w:rsidRPr="00464D1A">
        <w:rPr>
          <w:sz w:val="16"/>
        </w:rPr>
        <w:t xml:space="preserve">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911B49">
        <w:rPr>
          <w:rStyle w:val="StyleUnderline"/>
          <w:highlight w:val="green"/>
        </w:rPr>
        <w:t>Fragmentation of Sino-Russian relations</w:t>
      </w:r>
      <w:r w:rsidRPr="00464D1A">
        <w:rPr>
          <w:sz w:val="16"/>
        </w:rPr>
        <w:t xml:space="preserve"> in the Arctic context </w:t>
      </w:r>
      <w:r w:rsidRPr="00911B49">
        <w:rPr>
          <w:rStyle w:val="StyleUnderline"/>
          <w:highlight w:val="green"/>
        </w:rPr>
        <w:t>might</w:t>
      </w:r>
      <w:r w:rsidRPr="00464D1A">
        <w:rPr>
          <w:rStyle w:val="StyleUnderline"/>
        </w:rPr>
        <w:t xml:space="preserve"> yet </w:t>
      </w:r>
      <w:r w:rsidRPr="00911B49">
        <w:rPr>
          <w:rStyle w:val="StyleUnderline"/>
          <w:highlight w:val="green"/>
        </w:rPr>
        <w:t>emerge from the outcomes of the Arctic continental shelf debate</w:t>
      </w:r>
      <w:r w:rsidRPr="00464D1A">
        <w:rPr>
          <w:rStyle w:val="StyleUnderline"/>
        </w:rPr>
        <w:t>.</w:t>
      </w:r>
      <w:r w:rsidRPr="00464D1A">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464D1A">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464D1A">
        <w:rPr>
          <w:sz w:val="16"/>
        </w:rPr>
        <w:t xml:space="preserve">. Sino-Russian Arctic ties will continue to </w:t>
      </w:r>
      <w:proofErr w:type="gramStart"/>
      <w:r w:rsidRPr="00464D1A">
        <w:rPr>
          <w:sz w:val="16"/>
        </w:rPr>
        <w:t>be predictable to a large extent</w:t>
      </w:r>
      <w:proofErr w:type="gramEnd"/>
      <w:r w:rsidRPr="00464D1A">
        <w:rPr>
          <w:sz w:val="16"/>
        </w:rPr>
        <w:t xml:space="preserve">.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911B49">
        <w:rPr>
          <w:rStyle w:val="StyleUnderline"/>
          <w:highlight w:val="green"/>
        </w:rPr>
        <w:t>Russia and China’s Arctic relationship is not an alliance</w:t>
      </w:r>
      <w:r w:rsidRPr="00464D1A">
        <w:rPr>
          <w:sz w:val="16"/>
        </w:rPr>
        <w:t xml:space="preserve"> – it is driven by ‘win-win’ thinking. Such framing is extremely subjective and prone to change. Despite mutually beneficial interests in the region</w:t>
      </w:r>
      <w:r w:rsidRPr="00464D1A">
        <w:rPr>
          <w:rStyle w:val="StyleUnderline"/>
        </w:rPr>
        <w:t>, commercial realpolitik is at the heart of their engagement</w:t>
      </w:r>
      <w:r w:rsidRPr="00464D1A">
        <w:rPr>
          <w:sz w:val="16"/>
        </w:rPr>
        <w:t xml:space="preserve">. For now, the partnership in the Arctic navigates existing fault lines elsewhere, such as Beijing’s failure to acknowledge Russia’s annexation of Crimea and Moscow’s nonalignment in the developing India–China conflict. </w:t>
      </w:r>
      <w:r w:rsidRPr="00464D1A">
        <w:rPr>
          <w:rStyle w:val="StyleUnderline"/>
        </w:rPr>
        <w:t>Sino-Russian mutually beneficial cooperation and engagement within the Russian Arctic Zone is not a Sino-Russian alliance in the Arctic</w:t>
      </w:r>
      <w:r w:rsidRPr="00464D1A">
        <w:rPr>
          <w:sz w:val="16"/>
        </w:rPr>
        <w:t xml:space="preserve">. In a somewhat Confucius-informed position, Beijing wants to ‘seek harmony and keep differences’ when it comes to engagement with Russia in the Arctic. Both countries will remain engaged proactively and collaboratively across </w:t>
      </w:r>
      <w:proofErr w:type="spellStart"/>
      <w:r w:rsidRPr="00464D1A">
        <w:rPr>
          <w:sz w:val="16"/>
        </w:rPr>
        <w:t>industrialisation</w:t>
      </w:r>
      <w:proofErr w:type="spellEnd"/>
      <w:r w:rsidRPr="00464D1A">
        <w:rPr>
          <w:sz w:val="16"/>
        </w:rPr>
        <w:t xml:space="preserve"> projects, diplomatic relations and various commercial dealings in the Russian Arctic Zone. But when this ‘win-win’ situation sours, Western Arctic states may indeed be faced with another Arctic security threat – a conflict between Russia and China in the Arctic.</w:t>
      </w:r>
    </w:p>
    <w:p w14:paraId="7D03D539" w14:textId="77777777" w:rsidR="00283862" w:rsidRDefault="00283862" w:rsidP="00283862"/>
    <w:p w14:paraId="1717E684" w14:textId="77777777" w:rsidR="00283862" w:rsidRDefault="00283862" w:rsidP="00283862">
      <w:pPr>
        <w:pStyle w:val="Heading4"/>
      </w:pPr>
      <w:r>
        <w:t>2. Aff can’t solve cooperation with Japan and South Korea—Trump undermines diplomacy</w:t>
      </w:r>
    </w:p>
    <w:p w14:paraId="0AF324B5" w14:textId="77777777" w:rsidR="00283862" w:rsidRPr="00911B49" w:rsidRDefault="00283862" w:rsidP="00283862">
      <w:pPr>
        <w:rPr>
          <w:sz w:val="16"/>
        </w:rPr>
      </w:pPr>
      <w:r w:rsidRPr="008649A3">
        <w:rPr>
          <w:rStyle w:val="Style13ptBold"/>
        </w:rPr>
        <w:t>Kanodia 25</w:t>
      </w:r>
      <w:r w:rsidRPr="00911B49">
        <w:rPr>
          <w:sz w:val="16"/>
        </w:rPr>
        <w:t xml:space="preserve">, Schwarzman Academy Fellow, US and the Americas </w:t>
      </w:r>
      <w:proofErr w:type="spellStart"/>
      <w:r w:rsidRPr="00911B49">
        <w:rPr>
          <w:sz w:val="16"/>
        </w:rPr>
        <w:t>Programme</w:t>
      </w:r>
      <w:proofErr w:type="spellEnd"/>
      <w:r w:rsidRPr="00911B49">
        <w:rPr>
          <w:sz w:val="16"/>
        </w:rPr>
        <w:t>. (</w:t>
      </w:r>
      <w:proofErr w:type="spellStart"/>
      <w:r w:rsidRPr="00911B49">
        <w:rPr>
          <w:sz w:val="16"/>
        </w:rPr>
        <w:t>Kanishkh</w:t>
      </w:r>
      <w:proofErr w:type="spellEnd"/>
      <w:r w:rsidRPr="00911B49">
        <w:rPr>
          <w:sz w:val="16"/>
        </w:rPr>
        <w:t xml:space="preserve"> Kanodia, 2-20-2025, “The unpromising future of Japan–South Korea–US trilateral cooperation” https://www.chathamhouse.org/2025/02/unpromising-future-japan-south-korea-us-trilateral-cooperation) </w:t>
      </w:r>
      <w:proofErr w:type="spellStart"/>
      <w:r w:rsidRPr="00911B49">
        <w:rPr>
          <w:sz w:val="16"/>
        </w:rPr>
        <w:t>wtk</w:t>
      </w:r>
      <w:proofErr w:type="spellEnd"/>
      <w:r w:rsidRPr="00911B49">
        <w:rPr>
          <w:sz w:val="16"/>
        </w:rPr>
        <w:t xml:space="preserve"> </w:t>
      </w:r>
    </w:p>
    <w:p w14:paraId="2CD3E38F" w14:textId="77777777" w:rsidR="00283862" w:rsidRPr="008649A3" w:rsidRDefault="00283862" w:rsidP="00283862">
      <w:pPr>
        <w:rPr>
          <w:rStyle w:val="StyleUnderline"/>
        </w:rPr>
      </w:pPr>
      <w:r w:rsidRPr="008649A3">
        <w:rPr>
          <w:sz w:val="16"/>
        </w:rPr>
        <w:t>Hurdles to trilateral cooperation under Trump</w:t>
      </w:r>
      <w:r>
        <w:rPr>
          <w:sz w:val="16"/>
        </w:rPr>
        <w:t xml:space="preserve"> </w:t>
      </w:r>
      <w:r w:rsidRPr="00911B49">
        <w:rPr>
          <w:rStyle w:val="StyleUnderline"/>
          <w:highlight w:val="green"/>
        </w:rPr>
        <w:t>Trump’s return</w:t>
      </w:r>
      <w:r w:rsidRPr="008649A3">
        <w:rPr>
          <w:rStyle w:val="StyleUnderline"/>
        </w:rPr>
        <w:t xml:space="preserve"> to the White House </w:t>
      </w:r>
      <w:r w:rsidRPr="00911B49">
        <w:rPr>
          <w:rStyle w:val="Emphasis"/>
          <w:highlight w:val="green"/>
        </w:rPr>
        <w:t>imperils the trilateral</w:t>
      </w:r>
      <w:r w:rsidRPr="008649A3">
        <w:rPr>
          <w:sz w:val="16"/>
        </w:rPr>
        <w:t xml:space="preserve"> on two accounts.</w:t>
      </w:r>
      <w:r>
        <w:rPr>
          <w:sz w:val="16"/>
        </w:rPr>
        <w:t xml:space="preserve"> </w:t>
      </w:r>
      <w:r w:rsidRPr="008649A3">
        <w:rPr>
          <w:sz w:val="16"/>
        </w:rPr>
        <w:t xml:space="preserve">First, unlike Biden, </w:t>
      </w:r>
      <w:r w:rsidRPr="00911B49">
        <w:rPr>
          <w:rStyle w:val="StyleUnderline"/>
          <w:highlight w:val="green"/>
        </w:rPr>
        <w:t>Trump views alliances as dependencies</w:t>
      </w:r>
      <w:r w:rsidRPr="008649A3">
        <w:rPr>
          <w:rStyle w:val="StyleUnderline"/>
        </w:rPr>
        <w:t xml:space="preserve"> to be exploited</w:t>
      </w:r>
      <w:r w:rsidRPr="008649A3">
        <w:rPr>
          <w:sz w:val="16"/>
        </w:rPr>
        <w:t xml:space="preserve"> by extracting maximum benefits to suit his America First agenda. </w:t>
      </w:r>
      <w:r w:rsidRPr="00911B49">
        <w:rPr>
          <w:rStyle w:val="StyleUnderline"/>
          <w:highlight w:val="green"/>
        </w:rPr>
        <w:t>Trilateral cooperation will struggle</w:t>
      </w:r>
      <w:r w:rsidRPr="008649A3">
        <w:rPr>
          <w:rStyle w:val="StyleUnderline"/>
        </w:rPr>
        <w:t xml:space="preserve"> to muddle </w:t>
      </w:r>
      <w:r w:rsidRPr="00911B49">
        <w:rPr>
          <w:rStyle w:val="StyleUnderline"/>
          <w:highlight w:val="green"/>
        </w:rPr>
        <w:t>through</w:t>
      </w:r>
      <w:r w:rsidRPr="008649A3">
        <w:rPr>
          <w:rStyle w:val="StyleUnderline"/>
        </w:rPr>
        <w:t xml:space="preserve"> the </w:t>
      </w:r>
      <w:r w:rsidRPr="00911B49">
        <w:rPr>
          <w:rStyle w:val="StyleUnderline"/>
          <w:highlight w:val="green"/>
        </w:rPr>
        <w:t>volatility</w:t>
      </w:r>
      <w:r w:rsidRPr="008649A3">
        <w:rPr>
          <w:rStyle w:val="StyleUnderline"/>
        </w:rPr>
        <w:t xml:space="preserve"> </w:t>
      </w:r>
      <w:r w:rsidRPr="008649A3">
        <w:rPr>
          <w:sz w:val="16"/>
        </w:rPr>
        <w:t xml:space="preserve">and incongruency </w:t>
      </w:r>
      <w:r w:rsidRPr="008649A3">
        <w:rPr>
          <w:rStyle w:val="StyleUnderline"/>
        </w:rPr>
        <w:t>of bilateral demands coming from</w:t>
      </w:r>
      <w:r w:rsidRPr="008649A3">
        <w:rPr>
          <w:sz w:val="16"/>
        </w:rPr>
        <w:t xml:space="preserve"> the </w:t>
      </w:r>
      <w:r w:rsidRPr="008649A3">
        <w:rPr>
          <w:rStyle w:val="StyleUnderline"/>
        </w:rPr>
        <w:t>Trump</w:t>
      </w:r>
      <w:r w:rsidRPr="008649A3">
        <w:rPr>
          <w:sz w:val="16"/>
        </w:rPr>
        <w:t xml:space="preserve"> presidency towards not just one, but two, allies.</w:t>
      </w:r>
      <w:r>
        <w:rPr>
          <w:sz w:val="16"/>
        </w:rPr>
        <w:t xml:space="preserve"> </w:t>
      </w:r>
      <w:r w:rsidRPr="00911B49">
        <w:rPr>
          <w:rStyle w:val="StyleUnderline"/>
          <w:highlight w:val="green"/>
        </w:rPr>
        <w:t>Disagreements over cost-sharing of US forces in Japan and</w:t>
      </w:r>
      <w:r w:rsidRPr="008649A3">
        <w:rPr>
          <w:rStyle w:val="StyleUnderline"/>
        </w:rPr>
        <w:t xml:space="preserve"> South </w:t>
      </w:r>
      <w:r w:rsidRPr="00911B49">
        <w:rPr>
          <w:rStyle w:val="StyleUnderline"/>
          <w:highlight w:val="green"/>
        </w:rPr>
        <w:t>Korea</w:t>
      </w:r>
      <w:r w:rsidRPr="008649A3">
        <w:rPr>
          <w:sz w:val="16"/>
        </w:rPr>
        <w:t>, their balance-of-</w:t>
      </w:r>
      <w:r w:rsidRPr="00911B49">
        <w:rPr>
          <w:rStyle w:val="StyleUnderline"/>
          <w:highlight w:val="green"/>
        </w:rPr>
        <w:t>trade</w:t>
      </w:r>
      <w:r w:rsidRPr="008649A3">
        <w:rPr>
          <w:sz w:val="16"/>
        </w:rPr>
        <w:t xml:space="preserve"> with the US, Trump’s plans for reciprocal </w:t>
      </w:r>
      <w:r w:rsidRPr="00911B49">
        <w:rPr>
          <w:rStyle w:val="StyleUnderline"/>
          <w:highlight w:val="green"/>
        </w:rPr>
        <w:t>tariffs</w:t>
      </w:r>
      <w:r w:rsidRPr="008649A3">
        <w:rPr>
          <w:sz w:val="16"/>
        </w:rPr>
        <w:t xml:space="preserve">, </w:t>
      </w:r>
      <w:r w:rsidRPr="00911B49">
        <w:rPr>
          <w:rStyle w:val="StyleUnderline"/>
          <w:highlight w:val="green"/>
        </w:rPr>
        <w:t>and military expenditure could</w:t>
      </w:r>
      <w:r w:rsidRPr="008649A3">
        <w:rPr>
          <w:rStyle w:val="StyleUnderline"/>
        </w:rPr>
        <w:t xml:space="preserve"> all </w:t>
      </w:r>
      <w:r w:rsidRPr="00911B49">
        <w:rPr>
          <w:rStyle w:val="StyleUnderline"/>
          <w:highlight w:val="green"/>
        </w:rPr>
        <w:t>affect the</w:t>
      </w:r>
      <w:r w:rsidRPr="008649A3">
        <w:rPr>
          <w:rStyle w:val="StyleUnderline"/>
        </w:rPr>
        <w:t xml:space="preserve"> trilateral </w:t>
      </w:r>
      <w:r w:rsidRPr="00911B49">
        <w:rPr>
          <w:rStyle w:val="StyleUnderline"/>
          <w:highlight w:val="green"/>
        </w:rPr>
        <w:t>mechanism</w:t>
      </w:r>
      <w:r w:rsidRPr="008649A3">
        <w:rPr>
          <w:rStyle w:val="StyleUnderline"/>
        </w:rPr>
        <w:t>.</w:t>
      </w:r>
      <w:r>
        <w:rPr>
          <w:rStyle w:val="StyleUnderline"/>
        </w:rPr>
        <w:t xml:space="preserve"> </w:t>
      </w:r>
      <w:r w:rsidRPr="00911B49">
        <w:rPr>
          <w:rStyle w:val="StyleUnderline"/>
          <w:highlight w:val="green"/>
        </w:rPr>
        <w:t>How Trump handles</w:t>
      </w:r>
      <w:r w:rsidRPr="008649A3">
        <w:rPr>
          <w:rStyle w:val="StyleUnderline"/>
        </w:rPr>
        <w:t xml:space="preserve"> North Korea, </w:t>
      </w:r>
      <w:r w:rsidRPr="00911B49">
        <w:rPr>
          <w:rStyle w:val="StyleUnderline"/>
          <w:highlight w:val="green"/>
        </w:rPr>
        <w:t>China and Russia could also undermine trilateral cooperation</w:t>
      </w:r>
      <w:r w:rsidRPr="008649A3">
        <w:rPr>
          <w:sz w:val="16"/>
        </w:rPr>
        <w:t xml:space="preserve">. Strategic misalignment was already emerging </w:t>
      </w:r>
      <w:proofErr w:type="gramStart"/>
      <w:r w:rsidRPr="008649A3">
        <w:rPr>
          <w:sz w:val="16"/>
        </w:rPr>
        <w:t>at</w:t>
      </w:r>
      <w:proofErr w:type="gramEnd"/>
      <w:r w:rsidRPr="008649A3">
        <w:rPr>
          <w:sz w:val="16"/>
        </w:rPr>
        <w:t xml:space="preserve"> Munich.</w:t>
      </w:r>
      <w:r>
        <w:rPr>
          <w:sz w:val="16"/>
        </w:rPr>
        <w:t xml:space="preserve"> </w:t>
      </w:r>
      <w:r w:rsidRPr="008649A3">
        <w:rPr>
          <w:sz w:val="16"/>
        </w:rPr>
        <w:t xml:space="preserve">The Japanese and South Korean foreign ministers spoke jointly about the connectivity of the Euro-Atlantic and Indo-Pacific security theatres, noting that the nature of a peace settlement in Ukraine will directly affect East Asian security. Trump’s team, meanwhile, could not have gone farther to stress how it considers the two </w:t>
      </w:r>
      <w:proofErr w:type="gramStart"/>
      <w:r w:rsidRPr="008649A3">
        <w:rPr>
          <w:sz w:val="16"/>
        </w:rPr>
        <w:t>theatres as</w:t>
      </w:r>
      <w:proofErr w:type="gramEnd"/>
      <w:r w:rsidRPr="008649A3">
        <w:rPr>
          <w:sz w:val="16"/>
        </w:rPr>
        <w:t xml:space="preserve"> unambiguously separate.</w:t>
      </w:r>
      <w:r>
        <w:rPr>
          <w:sz w:val="16"/>
        </w:rPr>
        <w:t xml:space="preserve"> </w:t>
      </w:r>
      <w:r w:rsidRPr="00911B49">
        <w:rPr>
          <w:rStyle w:val="StyleUnderline"/>
          <w:highlight w:val="green"/>
        </w:rPr>
        <w:t>Trump’s penchant for dealing</w:t>
      </w:r>
      <w:r w:rsidRPr="008649A3">
        <w:rPr>
          <w:rStyle w:val="StyleUnderline"/>
        </w:rPr>
        <w:t xml:space="preserve"> directly </w:t>
      </w:r>
      <w:r w:rsidRPr="00911B49">
        <w:rPr>
          <w:rStyle w:val="StyleUnderline"/>
          <w:highlight w:val="green"/>
        </w:rPr>
        <w:t>with autocratic leaders</w:t>
      </w:r>
      <w:r w:rsidRPr="008649A3">
        <w:rPr>
          <w:sz w:val="16"/>
        </w:rPr>
        <w:t xml:space="preserve"> to showcase his ability to extract the best deals </w:t>
      </w:r>
      <w:r w:rsidRPr="00911B49">
        <w:rPr>
          <w:rStyle w:val="StyleUnderline"/>
          <w:highlight w:val="green"/>
        </w:rPr>
        <w:t>will</w:t>
      </w:r>
      <w:r w:rsidRPr="008649A3">
        <w:rPr>
          <w:sz w:val="16"/>
        </w:rPr>
        <w:t xml:space="preserve"> also </w:t>
      </w:r>
      <w:r w:rsidRPr="00911B49">
        <w:rPr>
          <w:rStyle w:val="StyleUnderline"/>
          <w:highlight w:val="green"/>
        </w:rPr>
        <w:t>whittle the trilateral’s primary goals</w:t>
      </w:r>
      <w:r w:rsidRPr="008649A3">
        <w:rPr>
          <w:sz w:val="16"/>
        </w:rPr>
        <w:t xml:space="preserve"> and mode of functioning, notably the ‘Commitment to Consult’ agreed at Camp David.</w:t>
      </w:r>
      <w:r>
        <w:rPr>
          <w:sz w:val="16"/>
        </w:rPr>
        <w:t xml:space="preserve"> </w:t>
      </w:r>
      <w:r w:rsidRPr="008649A3">
        <w:rPr>
          <w:sz w:val="16"/>
        </w:rPr>
        <w:t xml:space="preserve">Second, </w:t>
      </w:r>
      <w:r w:rsidRPr="008649A3">
        <w:rPr>
          <w:rStyle w:val="StyleUnderline"/>
        </w:rPr>
        <w:t>US willingness to mediate between Japan and South Korea has previously created space</w:t>
      </w:r>
      <w:r w:rsidRPr="008649A3">
        <w:rPr>
          <w:sz w:val="16"/>
        </w:rPr>
        <w:t xml:space="preserve"> amid the two nations’ historic animosities and contentious political issues.</w:t>
      </w:r>
      <w:r>
        <w:rPr>
          <w:sz w:val="16"/>
        </w:rPr>
        <w:t xml:space="preserve"> </w:t>
      </w:r>
      <w:r w:rsidRPr="008649A3">
        <w:rPr>
          <w:sz w:val="16"/>
        </w:rPr>
        <w:t>With the US in the room, the Japan–South Korea relationship can be framed on more strategic grounds where they can converge. Polling also suggests strong domestic support in both countries for security cooperation with a US presence to stabilize the Korean peninsula and contain China’s rise.</w:t>
      </w:r>
      <w:r>
        <w:rPr>
          <w:sz w:val="16"/>
        </w:rPr>
        <w:t xml:space="preserve"> </w:t>
      </w:r>
      <w:r w:rsidRPr="008649A3">
        <w:rPr>
          <w:sz w:val="16"/>
        </w:rPr>
        <w:t xml:space="preserve">However, unlike his predecessors, </w:t>
      </w:r>
      <w:r w:rsidRPr="00911B49">
        <w:rPr>
          <w:rStyle w:val="Emphasis"/>
          <w:highlight w:val="green"/>
        </w:rPr>
        <w:t>Trump did not facilitate diplomacy between the two allies</w:t>
      </w:r>
      <w:r w:rsidRPr="008649A3">
        <w:rPr>
          <w:sz w:val="16"/>
        </w:rPr>
        <w:t>. In 2018, relations between Japan and South Korea had reached their lowest point since normalization in 1965.</w:t>
      </w:r>
      <w:r>
        <w:rPr>
          <w:sz w:val="16"/>
        </w:rPr>
        <w:t xml:space="preserve"> </w:t>
      </w:r>
      <w:r w:rsidRPr="008649A3">
        <w:rPr>
          <w:rStyle w:val="StyleUnderline"/>
        </w:rPr>
        <w:t>The two sides implemented export controls and suspended an intelligence-sharing agreement</w:t>
      </w:r>
      <w:r w:rsidRPr="008649A3">
        <w:rPr>
          <w:sz w:val="16"/>
        </w:rPr>
        <w:t xml:space="preserve">. Trump reportedly responded by scoffing, ‘how many issues do I have to get involved in?’. </w:t>
      </w:r>
      <w:r w:rsidRPr="00911B49">
        <w:rPr>
          <w:rStyle w:val="StyleUnderline"/>
          <w:highlight w:val="green"/>
        </w:rPr>
        <w:t>Domestic</w:t>
      </w:r>
      <w:r w:rsidRPr="008649A3">
        <w:rPr>
          <w:rStyle w:val="StyleUnderline"/>
        </w:rPr>
        <w:t xml:space="preserve"> political </w:t>
      </w:r>
      <w:r w:rsidRPr="00911B49">
        <w:rPr>
          <w:rStyle w:val="StyleUnderline"/>
          <w:highlight w:val="green"/>
        </w:rPr>
        <w:t>gridlock</w:t>
      </w:r>
      <w:r w:rsidRPr="008649A3">
        <w:rPr>
          <w:rStyle w:val="StyleUnderline"/>
        </w:rPr>
        <w:t xml:space="preserve"> now </w:t>
      </w:r>
      <w:r w:rsidRPr="00911B49">
        <w:rPr>
          <w:rStyle w:val="StyleUnderline"/>
          <w:highlight w:val="green"/>
        </w:rPr>
        <w:t>in</w:t>
      </w:r>
      <w:r w:rsidRPr="008649A3">
        <w:rPr>
          <w:rStyle w:val="StyleUnderline"/>
        </w:rPr>
        <w:t xml:space="preserve"> </w:t>
      </w:r>
      <w:r w:rsidRPr="00911B49">
        <w:rPr>
          <w:rStyle w:val="StyleUnderline"/>
          <w:highlight w:val="green"/>
        </w:rPr>
        <w:t xml:space="preserve">South Korea could </w:t>
      </w:r>
      <w:r w:rsidRPr="00551353">
        <w:rPr>
          <w:rStyle w:val="StyleUnderline"/>
        </w:rPr>
        <w:t xml:space="preserve">yet </w:t>
      </w:r>
      <w:r w:rsidRPr="00911B49">
        <w:rPr>
          <w:rStyle w:val="StyleUnderline"/>
          <w:highlight w:val="green"/>
        </w:rPr>
        <w:t>sour Seoul’s ties to both Washington and Tokyo, further</w:t>
      </w:r>
      <w:r w:rsidRPr="008649A3">
        <w:rPr>
          <w:rStyle w:val="StyleUnderline"/>
        </w:rPr>
        <w:t xml:space="preserve"> </w:t>
      </w:r>
      <w:r w:rsidRPr="00911B49">
        <w:rPr>
          <w:rStyle w:val="StyleUnderline"/>
          <w:highlight w:val="green"/>
        </w:rPr>
        <w:t>risking the trilateral.</w:t>
      </w:r>
      <w:r>
        <w:rPr>
          <w:rStyle w:val="StyleUnderline"/>
        </w:rPr>
        <w:t xml:space="preserve"> </w:t>
      </w:r>
    </w:p>
    <w:p w14:paraId="57CDBA71" w14:textId="77777777" w:rsidR="00283862" w:rsidRDefault="00283862" w:rsidP="00283862"/>
    <w:p w14:paraId="0A76648F" w14:textId="77777777" w:rsidR="00283862" w:rsidRDefault="00283862" w:rsidP="00283862">
      <w:pPr>
        <w:pStyle w:val="Heading4"/>
        <w:spacing w:before="0"/>
      </w:pPr>
      <w:r>
        <w:t>3. Aff can’t solve democracy-- Trump is actively destroying the rule of law</w:t>
      </w:r>
    </w:p>
    <w:p w14:paraId="7AFC7DD0" w14:textId="77777777" w:rsidR="00283862" w:rsidRPr="00911B49" w:rsidRDefault="00283862" w:rsidP="00283862">
      <w:pPr>
        <w:rPr>
          <w:sz w:val="16"/>
        </w:rPr>
      </w:pPr>
      <w:r w:rsidRPr="00A318C1">
        <w:rPr>
          <w:rStyle w:val="Style13ptBold"/>
        </w:rPr>
        <w:t xml:space="preserve">Pilkington </w:t>
      </w:r>
      <w:r>
        <w:rPr>
          <w:rStyle w:val="Style13ptBold"/>
        </w:rPr>
        <w:t>25</w:t>
      </w:r>
      <w:r w:rsidRPr="00911B49">
        <w:rPr>
          <w:sz w:val="16"/>
        </w:rPr>
        <w:t>, chief reporter for Guardian US. (Ed, 3-9-2025, “‘</w:t>
      </w:r>
      <w:r w:rsidRPr="00092C80">
        <w:rPr>
          <w:rStyle w:val="StyleUnderline"/>
        </w:rPr>
        <w:t xml:space="preserve">Nothing like this in American history’: </w:t>
      </w:r>
      <w:r w:rsidRPr="00911B49">
        <w:rPr>
          <w:rStyle w:val="StyleUnderline"/>
          <w:highlight w:val="green"/>
        </w:rPr>
        <w:t>the crisis of Trump’s assault on the rule of law</w:t>
      </w:r>
      <w:r w:rsidRPr="00911B49">
        <w:rPr>
          <w:sz w:val="16"/>
        </w:rPr>
        <w:t xml:space="preserve">” https://www.theguardian.com/us-news/ng-interactive/2025/mar/09/trump-assault-rule-of-law?scrlybrkr=04ba8ef9) </w:t>
      </w:r>
      <w:proofErr w:type="spellStart"/>
      <w:r w:rsidRPr="00911B49">
        <w:rPr>
          <w:sz w:val="16"/>
        </w:rPr>
        <w:t>wtk</w:t>
      </w:r>
      <w:proofErr w:type="spellEnd"/>
    </w:p>
    <w:p w14:paraId="437399C9" w14:textId="77777777" w:rsidR="00283862" w:rsidRPr="00092C80" w:rsidRDefault="00283862" w:rsidP="00283862">
      <w:pPr>
        <w:rPr>
          <w:sz w:val="16"/>
        </w:rPr>
      </w:pPr>
      <w:r w:rsidRPr="00911B49">
        <w:rPr>
          <w:rStyle w:val="StyleUnderline"/>
          <w:highlight w:val="green"/>
        </w:rPr>
        <w:t>Trump</w:t>
      </w:r>
      <w:r w:rsidRPr="00092C80">
        <w:rPr>
          <w:rStyle w:val="StyleUnderline"/>
        </w:rPr>
        <w:t xml:space="preserve"> has</w:t>
      </w:r>
      <w:r w:rsidRPr="00092C80">
        <w:rPr>
          <w:sz w:val="16"/>
        </w:rPr>
        <w:t xml:space="preserve"> done more than that – he has </w:t>
      </w:r>
      <w:r w:rsidRPr="00911B49">
        <w:rPr>
          <w:rStyle w:val="StyleUnderline"/>
          <w:highlight w:val="green"/>
        </w:rPr>
        <w:t>opened</w:t>
      </w:r>
      <w:r w:rsidRPr="00092C80">
        <w:rPr>
          <w:sz w:val="16"/>
        </w:rPr>
        <w:t xml:space="preserve"> a </w:t>
      </w:r>
      <w:r w:rsidRPr="00911B49">
        <w:rPr>
          <w:rStyle w:val="Emphasis"/>
          <w:highlight w:val="green"/>
        </w:rPr>
        <w:t>Pandora’s box</w:t>
      </w:r>
      <w:r w:rsidRPr="00092C80">
        <w:rPr>
          <w:sz w:val="16"/>
        </w:rPr>
        <w:t xml:space="preserve"> that might, in time, give the chief justice pause. </w:t>
      </w:r>
      <w:r w:rsidRPr="00092C80">
        <w:rPr>
          <w:rStyle w:val="StyleUnderline"/>
        </w:rPr>
        <w:t>The president has</w:t>
      </w:r>
      <w:r w:rsidRPr="00092C80">
        <w:rPr>
          <w:sz w:val="16"/>
        </w:rPr>
        <w:t xml:space="preserve"> indicated that he has </w:t>
      </w:r>
      <w:r w:rsidRPr="00092C80">
        <w:rPr>
          <w:rStyle w:val="StyleUnderline"/>
        </w:rPr>
        <w:t>another target</w:t>
      </w:r>
      <w:r w:rsidRPr="00092C80">
        <w:rPr>
          <w:sz w:val="16"/>
        </w:rPr>
        <w:t xml:space="preserve"> in his sights: </w:t>
      </w:r>
      <w:r w:rsidRPr="00092C80">
        <w:rPr>
          <w:rStyle w:val="StyleUnderline"/>
        </w:rPr>
        <w:t>the</w:t>
      </w:r>
      <w:r w:rsidRPr="00092C80">
        <w:rPr>
          <w:sz w:val="16"/>
        </w:rPr>
        <w:t xml:space="preserve"> very </w:t>
      </w:r>
      <w:r w:rsidRPr="00092C80">
        <w:rPr>
          <w:rStyle w:val="StyleUnderline"/>
        </w:rPr>
        <w:t>judiciary</w:t>
      </w:r>
      <w:r w:rsidRPr="00092C80">
        <w:rPr>
          <w:sz w:val="16"/>
        </w:rPr>
        <w:t xml:space="preserve"> over which Roberts presides.</w:t>
      </w:r>
      <w:r>
        <w:rPr>
          <w:sz w:val="16"/>
        </w:rPr>
        <w:t xml:space="preserve"> </w:t>
      </w:r>
      <w:r w:rsidRPr="00092C80">
        <w:rPr>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r>
        <w:rPr>
          <w:sz w:val="16"/>
        </w:rPr>
        <w:t xml:space="preserve"> </w:t>
      </w:r>
      <w:r w:rsidRPr="00092C80">
        <w:rPr>
          <w:sz w:val="16"/>
        </w:rPr>
        <w:t xml:space="preserve">“We’ve seen the many ways in which </w:t>
      </w:r>
      <w:r w:rsidRPr="00911B49">
        <w:rPr>
          <w:rStyle w:val="StyleUnderline"/>
          <w:highlight w:val="green"/>
        </w:rPr>
        <w:t>Trump</w:t>
      </w:r>
      <w:r w:rsidRPr="00092C80">
        <w:rPr>
          <w:rStyle w:val="StyleUnderline"/>
        </w:rPr>
        <w:t xml:space="preserve"> has sought to </w:t>
      </w:r>
      <w:r w:rsidRPr="00911B49">
        <w:rPr>
          <w:rStyle w:val="StyleUnderline"/>
          <w:highlight w:val="green"/>
        </w:rPr>
        <w:t>undermine</w:t>
      </w:r>
      <w:r w:rsidRPr="00092C80">
        <w:rPr>
          <w:rStyle w:val="StyleUnderline"/>
        </w:rPr>
        <w:t xml:space="preserve"> Congress</w:t>
      </w:r>
      <w:r w:rsidRPr="00092C80">
        <w:rPr>
          <w:sz w:val="16"/>
        </w:rPr>
        <w:t xml:space="preserve">, </w:t>
      </w:r>
      <w:r w:rsidRPr="00092C80">
        <w:rPr>
          <w:rStyle w:val="StyleUnderline"/>
        </w:rPr>
        <w:t>and now he’s seeking</w:t>
      </w:r>
      <w:r w:rsidRPr="00092C80">
        <w:rPr>
          <w:sz w:val="16"/>
        </w:rPr>
        <w:t xml:space="preserve"> to undermine </w:t>
      </w:r>
      <w:r w:rsidRPr="00911B49">
        <w:rPr>
          <w:rStyle w:val="StyleUnderline"/>
          <w:highlight w:val="green"/>
        </w:rPr>
        <w:t>the judicial bench</w:t>
      </w:r>
      <w:r w:rsidRPr="00092C80">
        <w:rPr>
          <w:sz w:val="16"/>
        </w:rPr>
        <w:t>,” said Nancy Gertner, a Harvard law school professor. “</w:t>
      </w:r>
      <w:r w:rsidRPr="00092C80">
        <w:rPr>
          <w:rStyle w:val="StyleUnderline"/>
        </w:rPr>
        <w:t>This is a president who is arrogating to himself the powers of a dictator</w:t>
      </w:r>
      <w:r w:rsidRPr="00092C80">
        <w:rPr>
          <w:sz w:val="16"/>
        </w:rPr>
        <w:t>.”</w:t>
      </w:r>
      <w:r>
        <w:rPr>
          <w:sz w:val="16"/>
        </w:rPr>
        <w:t xml:space="preserve"> </w:t>
      </w:r>
      <w:r w:rsidRPr="00092C80">
        <w:rPr>
          <w:sz w:val="16"/>
        </w:rPr>
        <w:t>For 17 years, until she retired in 2011, Gertner sat as a federal judge in the district court of Massachusetts. There she dealt with the defiance of individual defendants.</w:t>
      </w:r>
      <w:r>
        <w:rPr>
          <w:sz w:val="16"/>
        </w:rPr>
        <w:t xml:space="preserve"> </w:t>
      </w:r>
      <w:r w:rsidRPr="00092C80">
        <w:rPr>
          <w:sz w:val="16"/>
        </w:rPr>
        <w:t>“I had people who had been sentenced and didn’t follow the rules of their release, for sure,” she said.</w:t>
      </w:r>
      <w:r>
        <w:rPr>
          <w:sz w:val="16"/>
        </w:rPr>
        <w:t xml:space="preserve"> </w:t>
      </w:r>
      <w:r w:rsidRPr="00092C80">
        <w:rPr>
          <w:sz w:val="16"/>
        </w:rPr>
        <w:t>Not once in almost two decades of service, however, did she have to confront a public officeholder openly flouting her authority. “Governmental officials defying the court? It never came up. Literally, never happened.”</w:t>
      </w:r>
      <w:r>
        <w:rPr>
          <w:sz w:val="16"/>
        </w:rPr>
        <w:t xml:space="preserve"> </w:t>
      </w:r>
      <w:r w:rsidRPr="00092C80">
        <w:rPr>
          <w:sz w:val="16"/>
        </w:rPr>
        <w:t xml:space="preserve">Now Gertner is observing </w:t>
      </w:r>
      <w:r w:rsidRPr="00911B49">
        <w:rPr>
          <w:rStyle w:val="StyleUnderline"/>
          <w:highlight w:val="green"/>
        </w:rPr>
        <w:t>Trump’s belligerence towards the courts</w:t>
      </w:r>
      <w:r w:rsidRPr="00911B49">
        <w:rPr>
          <w:sz w:val="16"/>
          <w:highlight w:val="green"/>
        </w:rPr>
        <w:t xml:space="preserve"> </w:t>
      </w:r>
      <w:r w:rsidRPr="00911B49">
        <w:rPr>
          <w:rStyle w:val="StyleUnderline"/>
          <w:highlight w:val="green"/>
        </w:rPr>
        <w:t>unfold</w:t>
      </w:r>
      <w:r w:rsidRPr="00092C80">
        <w:rPr>
          <w:sz w:val="16"/>
        </w:rPr>
        <w:t xml:space="preserve"> with mounting concern. “</w:t>
      </w:r>
      <w:r w:rsidRPr="00911B49">
        <w:rPr>
          <w:rStyle w:val="Emphasis"/>
          <w:highlight w:val="green"/>
        </w:rPr>
        <w:t>There’s been nothing like this in American history</w:t>
      </w:r>
      <w:r w:rsidRPr="00092C80">
        <w:rPr>
          <w:sz w:val="16"/>
        </w:rPr>
        <w:t xml:space="preserve">. There have been people who threatened not to obey the law, especially post the civil war, but </w:t>
      </w:r>
      <w:r w:rsidRPr="00911B49">
        <w:rPr>
          <w:rStyle w:val="StyleUnderline"/>
          <w:highlight w:val="green"/>
        </w:rPr>
        <w:t>this is a</w:t>
      </w:r>
      <w:r w:rsidRPr="00911B49">
        <w:rPr>
          <w:sz w:val="16"/>
          <w:highlight w:val="green"/>
        </w:rPr>
        <w:t xml:space="preserve"> </w:t>
      </w:r>
      <w:r w:rsidRPr="00911B49">
        <w:rPr>
          <w:rStyle w:val="Emphasis"/>
          <w:highlight w:val="green"/>
        </w:rPr>
        <w:t>sustained attack on the courts</w:t>
      </w:r>
      <w:r w:rsidRPr="00092C80">
        <w:rPr>
          <w:sz w:val="16"/>
        </w:rPr>
        <w:t xml:space="preserve"> we haven’t seen before.”</w:t>
      </w:r>
    </w:p>
    <w:p w14:paraId="44DF8C5C" w14:textId="77777777" w:rsidR="00283862" w:rsidRDefault="00283862" w:rsidP="00283862"/>
    <w:p w14:paraId="4F18852E" w14:textId="77777777" w:rsidR="00283862" w:rsidRDefault="00283862" w:rsidP="00283862">
      <w:pPr>
        <w:pStyle w:val="Heading4"/>
      </w:pPr>
      <w:r>
        <w:t xml:space="preserve">4. Authoritarianism isn’t an existential threat – their evidence misunderstands modern autocracies – empirical data shows that economics and international relations </w:t>
      </w:r>
      <w:proofErr w:type="gramStart"/>
      <w:r>
        <w:t>constrains</w:t>
      </w:r>
      <w:proofErr w:type="gramEnd"/>
      <w:r>
        <w:t xml:space="preserve"> illiberal regimes  </w:t>
      </w:r>
    </w:p>
    <w:p w14:paraId="7ABA14CB" w14:textId="77777777" w:rsidR="00283862" w:rsidRPr="00911B49" w:rsidRDefault="00283862" w:rsidP="00283862">
      <w:pPr>
        <w:rPr>
          <w:sz w:val="16"/>
        </w:rPr>
      </w:pPr>
      <w:r w:rsidRPr="00911B49">
        <w:rPr>
          <w:sz w:val="16"/>
        </w:rPr>
        <w:t xml:space="preserve">Daniel </w:t>
      </w:r>
      <w:r w:rsidRPr="00852F43">
        <w:rPr>
          <w:rStyle w:val="Style13ptBold"/>
        </w:rPr>
        <w:t>Treisman</w:t>
      </w:r>
      <w:r w:rsidRPr="00911B49">
        <w:rPr>
          <w:sz w:val="16"/>
        </w:rPr>
        <w:t>, 6/3/</w:t>
      </w:r>
      <w:r w:rsidRPr="00852F43">
        <w:rPr>
          <w:rStyle w:val="Style13ptBold"/>
        </w:rPr>
        <w:t>25</w:t>
      </w:r>
      <w:r w:rsidRPr="00852F43">
        <w:rPr>
          <w:rStyle w:val="StyleUnderline"/>
        </w:rPr>
        <w:t>,</w:t>
      </w:r>
      <w:r w:rsidRPr="00911B49">
        <w:rPr>
          <w:sz w:val="16"/>
        </w:rPr>
        <w:t xml:space="preserve"> [Professor of Political Science at UCLA], The Conversation, “Autocrats don’t act like Hitler or Stalin anymore - instead of governing with violence, they use manipulation,” https://theconversation.com/autocrats-dont-act-like-hitler-or-stalin-anymore-instead-of-governing-with-violence-they-use-manipulation-256665, mm</w:t>
      </w:r>
    </w:p>
    <w:p w14:paraId="4FBC9CD7" w14:textId="77777777" w:rsidR="00283862" w:rsidRDefault="00283862" w:rsidP="00283862">
      <w:pPr>
        <w:rPr>
          <w:rStyle w:val="StyleUnderline"/>
        </w:rPr>
      </w:pPr>
      <w:r w:rsidRPr="00852F43">
        <w:rPr>
          <w:sz w:val="16"/>
        </w:rPr>
        <w:t xml:space="preserve">President Donald Trump’s critics often accuse him of harboring authoritarian ambitions. Journalists and scholars have drawn parallels between his leadership style and that of strongmen abroad. Some Democrats warn that the U.S. is sliding toward autocracy – a system in which one leader holds unchecked power. Others counter that labeling Trump an autocrat is alarmist. After all, he hasn’t suspended the Constitution, forced school children to memorize his sayings or executed his rivals, as dictators such as Augusto Pinochet, Mao Zedong and Saddam Hussein once did. But </w:t>
      </w:r>
      <w:r w:rsidRPr="00911B49">
        <w:rPr>
          <w:rStyle w:val="StyleUnderline"/>
          <w:highlight w:val="green"/>
        </w:rPr>
        <w:t>modern autocrats don’t</w:t>
      </w:r>
      <w:r w:rsidRPr="00852F43">
        <w:rPr>
          <w:rStyle w:val="StyleUnderline"/>
        </w:rPr>
        <w:t xml:space="preserve"> always </w:t>
      </w:r>
      <w:r w:rsidRPr="00911B49">
        <w:rPr>
          <w:rStyle w:val="StyleUnderline"/>
          <w:highlight w:val="green"/>
        </w:rPr>
        <w:t>resemble their</w:t>
      </w:r>
      <w:r w:rsidRPr="00852F43">
        <w:rPr>
          <w:rStyle w:val="StyleUnderline"/>
        </w:rPr>
        <w:t xml:space="preserve"> 20th-century </w:t>
      </w:r>
      <w:r w:rsidRPr="00911B49">
        <w:rPr>
          <w:rStyle w:val="StyleUnderline"/>
          <w:highlight w:val="green"/>
        </w:rPr>
        <w:t>predecessors</w:t>
      </w:r>
      <w:r w:rsidRPr="00852F43">
        <w:rPr>
          <w:sz w:val="16"/>
        </w:rPr>
        <w:t xml:space="preserve">. Instead, </w:t>
      </w:r>
      <w:r w:rsidRPr="00911B49">
        <w:rPr>
          <w:rStyle w:val="StyleUnderline"/>
          <w:highlight w:val="green"/>
        </w:rPr>
        <w:t>they</w:t>
      </w:r>
      <w:r w:rsidRPr="00852F43">
        <w:rPr>
          <w:sz w:val="16"/>
        </w:rPr>
        <w:t xml:space="preserve"> project a polished image, </w:t>
      </w:r>
      <w:r w:rsidRPr="00911B49">
        <w:rPr>
          <w:rStyle w:val="StyleUnderline"/>
          <w:highlight w:val="green"/>
        </w:rPr>
        <w:t>avoid overt violence and speak the language of democracy</w:t>
      </w:r>
      <w:r w:rsidRPr="00911B49">
        <w:rPr>
          <w:sz w:val="16"/>
          <w:highlight w:val="green"/>
        </w:rPr>
        <w:t>.</w:t>
      </w:r>
      <w:r w:rsidRPr="00852F43">
        <w:rPr>
          <w:sz w:val="16"/>
        </w:rPr>
        <w:t xml:space="preserve"> They wear suits, hold elections and talk about the will of the people. Rather than terrorizing citizens, many use media control and messaging to shape public opinion and promote nationalist narratives. Many gain power not through military coups but at the ballot box. In the early 2000s, political scientist Andreas Schedler coined the term “electoral authoritarianism” to describe regimes that hold elections without real competition. Scholars Steven Levitsky and Lucan Way use another phrase, “competitive authoritarianism,” for systems in which opposition parties exist but leaders undermine them through censorship, electoral fraud or legal manipulation. In my own work with economist Sergei Guriev, we explore a broader strategy that modern autocrats use to gain and maintain power. We call this “informational autocracy” or “</w:t>
      </w:r>
      <w:r w:rsidRPr="00852F43">
        <w:rPr>
          <w:rStyle w:val="StyleUnderline"/>
        </w:rPr>
        <w:t>spin dictatorship.”</w:t>
      </w:r>
      <w:r w:rsidRPr="00852F43">
        <w:rPr>
          <w:sz w:val="16"/>
        </w:rPr>
        <w:t xml:space="preserve"> These leaders </w:t>
      </w:r>
      <w:r w:rsidRPr="00852F43">
        <w:rPr>
          <w:rStyle w:val="StyleUnderline"/>
        </w:rPr>
        <w:t>don’t rely on violent repression</w:t>
      </w:r>
      <w:r w:rsidRPr="00852F43">
        <w:rPr>
          <w:sz w:val="16"/>
        </w:rPr>
        <w:t xml:space="preserve">. Instead, they craft the illusion that they are competent, democratic defenders of the nation – protecting it from foreign threats or internal enemies who seek to undermine its culture or steal its wealth. Hungarian Prime Minister Viktor </w:t>
      </w:r>
      <w:r w:rsidRPr="00852F43">
        <w:rPr>
          <w:rStyle w:val="StyleUnderline"/>
        </w:rPr>
        <w:t>Orbán exemplifies this approach.</w:t>
      </w:r>
      <w:r w:rsidRPr="00852F43">
        <w:rPr>
          <w:sz w:val="16"/>
        </w:rPr>
        <w:t xml:space="preserve"> He first served from 1998 to 2002, returned to power in 2010 and has since won three more elections – in 2014, 2018 and 2022 – after campaigns that international observers criticized as “intimidating and xenophobic.” </w:t>
      </w:r>
      <w:r w:rsidRPr="00911B49">
        <w:rPr>
          <w:rStyle w:val="StyleUnderline"/>
          <w:highlight w:val="green"/>
        </w:rPr>
        <w:t>Orbán</w:t>
      </w:r>
      <w:r w:rsidRPr="00852F43">
        <w:rPr>
          <w:sz w:val="16"/>
        </w:rPr>
        <w:t xml:space="preserve"> has </w:t>
      </w:r>
      <w:r w:rsidRPr="00911B49">
        <w:rPr>
          <w:rStyle w:val="StyleUnderline"/>
          <w:highlight w:val="green"/>
        </w:rPr>
        <w:t>preserved the formal structures of democracy</w:t>
      </w:r>
      <w:r w:rsidRPr="00852F43">
        <w:rPr>
          <w:sz w:val="16"/>
        </w:rPr>
        <w:t xml:space="preserve"> – courts, a parliament and regular elections – </w:t>
      </w:r>
      <w:r w:rsidRPr="00852F43">
        <w:rPr>
          <w:rStyle w:val="StyleUnderline"/>
        </w:rPr>
        <w:t>but</w:t>
      </w:r>
      <w:r w:rsidRPr="00852F43">
        <w:rPr>
          <w:sz w:val="16"/>
        </w:rPr>
        <w:t xml:space="preserve"> has </w:t>
      </w:r>
      <w:r w:rsidRPr="00852F43">
        <w:rPr>
          <w:rStyle w:val="StyleUnderline"/>
        </w:rPr>
        <w:t>systematically hollowed them out</w:t>
      </w:r>
      <w:r w:rsidRPr="00852F43">
        <w:rPr>
          <w:sz w:val="16"/>
        </w:rPr>
        <w:t xml:space="preserve">. In his first two years he packed Hungary’s constitutional court, which reviews laws for constitutionality, with loyalists, forced judges off the bench by mandating a lower retirement age and rewrote the constitution to limit judicial review of his actions. He also tightened government control over independent media. To boost his image, Orbán funneled state advertising funds to friendly news outlets. In 2016, an ally bought Hungary’s largest opposition newspaper – then shut it down. Orbán has also targeted advocacy groups and universities. The Central European University, which was registered in both Budapest and the U.S., was once a symbol of the new democratic Hungary. But a law penalizing foreign-accredited institutions forced it to relocate to Vienna in 2020. Yet </w:t>
      </w:r>
      <w:r w:rsidRPr="00852F43">
        <w:rPr>
          <w:rStyle w:val="StyleUnderline"/>
        </w:rPr>
        <w:t>Orbán has mostly avoided violence</w:t>
      </w:r>
      <w:r w:rsidRPr="00852F43">
        <w:rPr>
          <w:sz w:val="16"/>
        </w:rPr>
        <w:t>. Journalists are harassed rather than jailed or killed. Critics are discredited for their beliefs but not abducted. His appeal rests on a narrative that Hungary is under siege – by immigrants, liberal elites and foreign influences – and that only he can defend its sovereignty and Christian identity. That message resonates with older, rural, conservative voters, even as it alienates younger, urban populations. In recent decades</w:t>
      </w:r>
      <w:r w:rsidRPr="00852F43">
        <w:rPr>
          <w:rStyle w:val="StyleUnderline"/>
        </w:rPr>
        <w:t xml:space="preserve">, </w:t>
      </w:r>
      <w:r w:rsidRPr="00911B49">
        <w:rPr>
          <w:rStyle w:val="StyleUnderline"/>
          <w:highlight w:val="green"/>
        </w:rPr>
        <w:t>variants of spin dictatorship have</w:t>
      </w:r>
      <w:r w:rsidRPr="00852F43">
        <w:rPr>
          <w:sz w:val="16"/>
        </w:rPr>
        <w:t xml:space="preserve"> appeared in Singapore, Malaysia, Kazakhstan, Russia, Ecuador and Venezuela. Leaders such as Hugo Chávez and the early Vladimir Putin </w:t>
      </w:r>
      <w:r w:rsidRPr="00911B49">
        <w:rPr>
          <w:rStyle w:val="StyleUnderline"/>
          <w:highlight w:val="green"/>
        </w:rPr>
        <w:t xml:space="preserve">consolidated power and marginalized opposition with minimal violence. Data </w:t>
      </w:r>
      <w:proofErr w:type="gramStart"/>
      <w:r w:rsidRPr="00911B49">
        <w:rPr>
          <w:rStyle w:val="StyleUnderline"/>
          <w:highlight w:val="green"/>
        </w:rPr>
        <w:t>confirm</w:t>
      </w:r>
      <w:proofErr w:type="gramEnd"/>
      <w:r w:rsidRPr="00911B49">
        <w:rPr>
          <w:rStyle w:val="StyleUnderline"/>
          <w:highlight w:val="green"/>
        </w:rPr>
        <w:t xml:space="preserve"> this trend</w:t>
      </w:r>
      <w:r w:rsidRPr="00852F43">
        <w:rPr>
          <w:sz w:val="16"/>
        </w:rPr>
        <w:t xml:space="preserve">. Drawing from human rights reports, historical records and local media, my colleague Sergei Guriev and I found that </w:t>
      </w:r>
      <w:r w:rsidRPr="00911B49">
        <w:rPr>
          <w:rStyle w:val="Emphasis"/>
          <w:highlight w:val="green"/>
        </w:rPr>
        <w:t>the global incidence of political killings and imprisonments</w:t>
      </w:r>
      <w:r w:rsidRPr="00852F43">
        <w:rPr>
          <w:rStyle w:val="Emphasis"/>
        </w:rPr>
        <w:t xml:space="preserve"> by autocrats </w:t>
      </w:r>
      <w:r w:rsidRPr="00911B49">
        <w:rPr>
          <w:rStyle w:val="Emphasis"/>
          <w:highlight w:val="green"/>
        </w:rPr>
        <w:t>dropped significantly</w:t>
      </w:r>
      <w:r w:rsidRPr="00852F43">
        <w:rPr>
          <w:rStyle w:val="Emphasis"/>
        </w:rPr>
        <w:t xml:space="preserve"> from the 1980s to the 2010s</w:t>
      </w:r>
      <w:r w:rsidRPr="00852F43">
        <w:rPr>
          <w:sz w:val="16"/>
        </w:rPr>
        <w:t xml:space="preserve">. Why? </w:t>
      </w:r>
      <w:r w:rsidRPr="00852F43">
        <w:rPr>
          <w:rStyle w:val="StyleUnderline"/>
        </w:rPr>
        <w:t xml:space="preserve">In an interconnected world, </w:t>
      </w:r>
      <w:r w:rsidRPr="00852F43">
        <w:rPr>
          <w:rStyle w:val="Emphasis"/>
        </w:rPr>
        <w:t>overt repression has costs</w:t>
      </w:r>
      <w:r w:rsidRPr="00852F43">
        <w:rPr>
          <w:rStyle w:val="StyleUnderline"/>
        </w:rPr>
        <w:t>.</w:t>
      </w:r>
      <w:r w:rsidRPr="00852F43">
        <w:rPr>
          <w:sz w:val="16"/>
        </w:rPr>
        <w:t xml:space="preserve"> </w:t>
      </w:r>
      <w:r w:rsidRPr="00911B49">
        <w:rPr>
          <w:rStyle w:val="StyleUnderline"/>
          <w:highlight w:val="green"/>
        </w:rPr>
        <w:t>Attacking journalists</w:t>
      </w:r>
      <w:r w:rsidRPr="00852F43">
        <w:rPr>
          <w:rStyle w:val="StyleUnderline"/>
        </w:rPr>
        <w:t xml:space="preserve"> and dissidents </w:t>
      </w:r>
      <w:r w:rsidRPr="00911B49">
        <w:rPr>
          <w:rStyle w:val="StyleUnderline"/>
          <w:highlight w:val="green"/>
        </w:rPr>
        <w:t>can prompt</w:t>
      </w:r>
      <w:r w:rsidRPr="00852F43">
        <w:rPr>
          <w:rStyle w:val="StyleUnderline"/>
        </w:rPr>
        <w:t xml:space="preserve"> foreign governments to impose economic </w:t>
      </w:r>
      <w:r w:rsidRPr="00911B49">
        <w:rPr>
          <w:rStyle w:val="StyleUnderline"/>
          <w:highlight w:val="green"/>
        </w:rPr>
        <w:t>sanctions</w:t>
      </w:r>
      <w:r w:rsidRPr="00852F43">
        <w:rPr>
          <w:rStyle w:val="StyleUnderline"/>
        </w:rPr>
        <w:t xml:space="preserve"> </w:t>
      </w:r>
      <w:r w:rsidRPr="00911B49">
        <w:rPr>
          <w:rStyle w:val="StyleUnderline"/>
          <w:highlight w:val="green"/>
        </w:rPr>
        <w:t>and discourage</w:t>
      </w:r>
      <w:r w:rsidRPr="00852F43">
        <w:rPr>
          <w:rStyle w:val="StyleUnderline"/>
        </w:rPr>
        <w:t xml:space="preserve"> international companies from </w:t>
      </w:r>
      <w:r w:rsidRPr="00911B49">
        <w:rPr>
          <w:rStyle w:val="StyleUnderline"/>
          <w:highlight w:val="green"/>
        </w:rPr>
        <w:t>investing</w:t>
      </w:r>
      <w:r w:rsidRPr="00852F43">
        <w:rPr>
          <w:sz w:val="16"/>
        </w:rPr>
        <w:t xml:space="preserve">. </w:t>
      </w:r>
      <w:r w:rsidRPr="00852F43">
        <w:rPr>
          <w:rStyle w:val="StyleUnderline"/>
        </w:rPr>
        <w:t>Curbing free expression risks stifling scientific and technological innovation – something even autocrats need in modern, knowledge-based economies</w:t>
      </w:r>
      <w:r w:rsidRPr="00852F43">
        <w:rPr>
          <w:sz w:val="16"/>
        </w:rPr>
        <w:t xml:space="preserve">. Still, when crises erupt, even spin dictators often revert to more traditional tactics. Russia’s Putin has cracked down violently on protesters and jailed opposition leaders. Meanwhile, more brutal regimes such as those in North Korea and China continue to rule by spreading fear, combining mass incarceration with advanced surveillance technologies. But </w:t>
      </w:r>
      <w:r w:rsidRPr="00852F43">
        <w:rPr>
          <w:rStyle w:val="StyleUnderline"/>
        </w:rPr>
        <w:t>overall</w:t>
      </w:r>
      <w:r w:rsidRPr="00852F43">
        <w:rPr>
          <w:sz w:val="16"/>
        </w:rPr>
        <w:t xml:space="preserve">, </w:t>
      </w:r>
      <w:r w:rsidRPr="00911B49">
        <w:rPr>
          <w:rStyle w:val="StyleUnderline"/>
          <w:highlight w:val="green"/>
        </w:rPr>
        <w:t>spin is replacing terror</w:t>
      </w:r>
      <w:r w:rsidRPr="00852F43">
        <w:rPr>
          <w:rStyle w:val="StyleUnderline"/>
        </w:rPr>
        <w:t>.</w:t>
      </w:r>
    </w:p>
    <w:p w14:paraId="11D9CFEE" w14:textId="77777777" w:rsidR="00283862" w:rsidRDefault="00283862" w:rsidP="00283862"/>
    <w:bookmarkEnd w:id="2"/>
    <w:p w14:paraId="6C0A9F8C" w14:textId="77777777" w:rsidR="00283862" w:rsidRPr="007F7820" w:rsidRDefault="00283862" w:rsidP="00283862"/>
    <w:bookmarkEnd w:id="0"/>
    <w:p w14:paraId="6E979FA3" w14:textId="77777777" w:rsidR="00283862" w:rsidRPr="005D388F" w:rsidRDefault="00283862" w:rsidP="00283862"/>
    <w:p w14:paraId="49D43211" w14:textId="77777777" w:rsidR="00283862" w:rsidRPr="005D388F" w:rsidRDefault="00283862" w:rsidP="00283862"/>
    <w:p w14:paraId="6C9187C5" w14:textId="77777777" w:rsidR="00283862" w:rsidRPr="005D388F" w:rsidRDefault="00283862" w:rsidP="00283862"/>
    <w:p w14:paraId="36479B3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2321136">
    <w:abstractNumId w:val="9"/>
  </w:num>
  <w:num w:numId="2" w16cid:durableId="411467416">
    <w:abstractNumId w:val="7"/>
  </w:num>
  <w:num w:numId="3" w16cid:durableId="576018686">
    <w:abstractNumId w:val="6"/>
  </w:num>
  <w:num w:numId="4" w16cid:durableId="1198422242">
    <w:abstractNumId w:val="5"/>
  </w:num>
  <w:num w:numId="5" w16cid:durableId="592738993">
    <w:abstractNumId w:val="4"/>
  </w:num>
  <w:num w:numId="6" w16cid:durableId="286090384">
    <w:abstractNumId w:val="8"/>
  </w:num>
  <w:num w:numId="7" w16cid:durableId="1355184129">
    <w:abstractNumId w:val="3"/>
  </w:num>
  <w:num w:numId="8" w16cid:durableId="2042705215">
    <w:abstractNumId w:val="2"/>
  </w:num>
  <w:num w:numId="9" w16cid:durableId="1218128713">
    <w:abstractNumId w:val="1"/>
  </w:num>
  <w:num w:numId="10" w16cid:durableId="1171259846">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B9488C"/>
    <w:rsid w:val="000139A3"/>
    <w:rsid w:val="00100833"/>
    <w:rsid w:val="00104529"/>
    <w:rsid w:val="00105942"/>
    <w:rsid w:val="00144A4C"/>
    <w:rsid w:val="00176AB0"/>
    <w:rsid w:val="00177B7D"/>
    <w:rsid w:val="0018322D"/>
    <w:rsid w:val="001B5776"/>
    <w:rsid w:val="001E527A"/>
    <w:rsid w:val="001F78CE"/>
    <w:rsid w:val="002148CD"/>
    <w:rsid w:val="00251FC7"/>
    <w:rsid w:val="00283862"/>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26186"/>
    <w:rsid w:val="00A93661"/>
    <w:rsid w:val="00A95652"/>
    <w:rsid w:val="00AC0AB8"/>
    <w:rsid w:val="00B33C6D"/>
    <w:rsid w:val="00B4508F"/>
    <w:rsid w:val="00B55AD5"/>
    <w:rsid w:val="00B8057C"/>
    <w:rsid w:val="00B9488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325B"/>
    <w:rsid w:val="00D325A9"/>
    <w:rsid w:val="00D36A8A"/>
    <w:rsid w:val="00D61409"/>
    <w:rsid w:val="00D6691E"/>
    <w:rsid w:val="00D71170"/>
    <w:rsid w:val="00DA25D4"/>
    <w:rsid w:val="00DA6538"/>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881B"/>
  <w15:chartTrackingRefBased/>
  <w15:docId w15:val="{8A23820C-7F58-4A5C-9B4B-3AD5DE8D8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83862"/>
    <w:rPr>
      <w:rFonts w:ascii="Calibri" w:hAnsi="Calibri"/>
    </w:rPr>
  </w:style>
  <w:style w:type="paragraph" w:styleId="Heading1">
    <w:name w:val="heading 1"/>
    <w:aliases w:val="Pocket"/>
    <w:basedOn w:val="Normal"/>
    <w:next w:val="Normal"/>
    <w:link w:val="Heading1Char"/>
    <w:qFormat/>
    <w:rsid w:val="00B948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48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unhideWhenUsed/>
    <w:qFormat/>
    <w:rsid w:val="00B948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B948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386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948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88C"/>
  </w:style>
  <w:style w:type="character" w:customStyle="1" w:styleId="Heading1Char">
    <w:name w:val="Heading 1 Char"/>
    <w:aliases w:val="Pocket Char"/>
    <w:basedOn w:val="DefaultParagraphFont"/>
    <w:link w:val="Heading1"/>
    <w:rsid w:val="00B948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488C"/>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B9488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9488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s"/>
    <w:basedOn w:val="DefaultParagraphFont"/>
    <w:link w:val="textbold"/>
    <w:uiPriority w:val="7"/>
    <w:qFormat/>
    <w:rsid w:val="00B9488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B9488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B9488C"/>
    <w:rPr>
      <w:b w:val="0"/>
      <w:sz w:val="22"/>
      <w:u w:val="single"/>
    </w:rPr>
  </w:style>
  <w:style w:type="character" w:styleId="Hyperlink">
    <w:name w:val="Hyperlink"/>
    <w:basedOn w:val="DefaultParagraphFont"/>
    <w:uiPriority w:val="99"/>
    <w:unhideWhenUsed/>
    <w:rsid w:val="00B9488C"/>
    <w:rPr>
      <w:color w:val="auto"/>
      <w:u w:val="none"/>
    </w:rPr>
  </w:style>
  <w:style w:type="character" w:styleId="FollowedHyperlink">
    <w:name w:val="FollowedHyperlink"/>
    <w:basedOn w:val="DefaultParagraphFont"/>
    <w:uiPriority w:val="99"/>
    <w:semiHidden/>
    <w:unhideWhenUsed/>
    <w:rsid w:val="00B9488C"/>
    <w:rPr>
      <w:color w:val="auto"/>
      <w:u w:val="none"/>
    </w:rPr>
  </w:style>
  <w:style w:type="character" w:customStyle="1" w:styleId="Heading5Char">
    <w:name w:val="Heading 5 Char"/>
    <w:basedOn w:val="DefaultParagraphFont"/>
    <w:link w:val="Heading5"/>
    <w:uiPriority w:val="9"/>
    <w:semiHidden/>
    <w:rsid w:val="00283862"/>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283862"/>
    <w:rPr>
      <w:b/>
      <w:bCs/>
    </w:rPr>
  </w:style>
  <w:style w:type="character" w:styleId="BookTitle">
    <w:name w:val="Book Title"/>
    <w:basedOn w:val="DefaultParagraphFont"/>
    <w:uiPriority w:val="33"/>
    <w:semiHidden/>
    <w:qFormat/>
    <w:rsid w:val="00283862"/>
    <w:rPr>
      <w:b/>
      <w:bCs/>
      <w:i/>
      <w:iCs/>
      <w:spacing w:val="5"/>
    </w:rPr>
  </w:style>
  <w:style w:type="numbering" w:styleId="111111">
    <w:name w:val="Outline List 2"/>
    <w:basedOn w:val="NoList"/>
    <w:uiPriority w:val="99"/>
    <w:semiHidden/>
    <w:unhideWhenUsed/>
    <w:rsid w:val="00283862"/>
  </w:style>
  <w:style w:type="paragraph" w:styleId="Header">
    <w:name w:val="header"/>
    <w:basedOn w:val="Normal"/>
    <w:link w:val="HeaderChar"/>
    <w:uiPriority w:val="99"/>
    <w:semiHidden/>
    <w:rsid w:val="002838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3862"/>
    <w:rPr>
      <w:rFonts w:ascii="Calibri" w:hAnsi="Calibri"/>
    </w:rPr>
  </w:style>
  <w:style w:type="paragraph" w:styleId="Footer">
    <w:name w:val="footer"/>
    <w:basedOn w:val="Normal"/>
    <w:link w:val="FooterChar"/>
    <w:uiPriority w:val="99"/>
    <w:semiHidden/>
    <w:rsid w:val="002838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3862"/>
    <w:rPr>
      <w:rFonts w:ascii="Calibri" w:hAnsi="Calibri"/>
    </w:rPr>
  </w:style>
  <w:style w:type="paragraph" w:styleId="BodyText">
    <w:name w:val="Body Text"/>
    <w:basedOn w:val="Normal"/>
    <w:link w:val="BodyTextChar"/>
    <w:uiPriority w:val="99"/>
    <w:semiHidden/>
    <w:unhideWhenUsed/>
    <w:rsid w:val="00283862"/>
    <w:pPr>
      <w:spacing w:after="120"/>
    </w:pPr>
  </w:style>
  <w:style w:type="character" w:customStyle="1" w:styleId="BodyTextChar">
    <w:name w:val="Body Text Char"/>
    <w:basedOn w:val="DefaultParagraphFont"/>
    <w:link w:val="BodyText"/>
    <w:uiPriority w:val="99"/>
    <w:semiHidden/>
    <w:rsid w:val="00283862"/>
    <w:rPr>
      <w:rFonts w:ascii="Calibri" w:hAnsi="Calibri"/>
    </w:rPr>
  </w:style>
  <w:style w:type="paragraph" w:styleId="NoSpacing">
    <w:name w:val="No Spacing"/>
    <w:link w:val="NoSpacingChar"/>
    <w:uiPriority w:val="99"/>
    <w:semiHidden/>
    <w:unhideWhenUsed/>
    <w:qFormat/>
    <w:rsid w:val="0028386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83862"/>
    <w:rPr>
      <w:rFonts w:ascii="Calibri" w:hAnsi="Calibri" w:cs="Calibri"/>
    </w:rPr>
  </w:style>
  <w:style w:type="character" w:styleId="UnresolvedMention">
    <w:name w:val="Unresolved Mention"/>
    <w:basedOn w:val="DefaultParagraphFont"/>
    <w:uiPriority w:val="99"/>
    <w:semiHidden/>
    <w:unhideWhenUsed/>
    <w:rsid w:val="00283862"/>
    <w:rPr>
      <w:color w:val="605E5C"/>
      <w:shd w:val="clear" w:color="auto" w:fill="E1DFDD"/>
    </w:rPr>
  </w:style>
  <w:style w:type="paragraph" w:customStyle="1" w:styleId="textbold">
    <w:name w:val="text bold"/>
    <w:basedOn w:val="Normal"/>
    <w:link w:val="Emphasis"/>
    <w:uiPriority w:val="7"/>
    <w:qFormat/>
    <w:rsid w:val="00283862"/>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rbaniCheema2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9419</Words>
  <Characters>51716</Characters>
  <Application>Microsoft Office Word</Application>
  <DocSecurity>0</DocSecurity>
  <Lines>847</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Cheema, Gurbani</dc:creator>
  <cp:keywords>5.1</cp:keywords>
  <dc:description/>
  <cp:lastModifiedBy>Cheema, Gurbani</cp:lastModifiedBy>
  <cp:revision>2</cp:revision>
  <dcterms:created xsi:type="dcterms:W3CDTF">2025-11-16T13:20:00Z</dcterms:created>
  <dcterms:modified xsi:type="dcterms:W3CDTF">2025-11-16T13:25:00Z</dcterms:modified>
</cp:coreProperties>
</file>